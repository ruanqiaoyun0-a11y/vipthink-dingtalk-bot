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C9B06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</w:t>
      </w:r>
      <w:r>
        <w:rPr>
          <w:b/>
        </w:rPr>
        <w:t xml:space="preserve">题 </w:t>
      </w:r>
      <w:r>
        <w:rPr>
          <w:color w:val="0070C0"/>
        </w:rPr>
        <w:t>【知识点】【付款确认】</w:t>
      </w:r>
    </w:p>
    <w:p w14:paraId="6DBBBFC4">
      <w:r>
        <w:rPr>
          <w:b/>
        </w:rPr>
        <w:t>家长选择AFTEE分期支付时，第一步需要让家长做什么？</w:t>
      </w:r>
    </w:p>
    <w:p w14:paraId="46714A33">
      <w:pPr>
        <w:pStyle w:val="16"/>
      </w:pPr>
      <w:r>
        <w:t>A. 直接去超商缴费</w:t>
      </w:r>
    </w:p>
    <w:p w14:paraId="3B7DB995">
      <w:pPr>
        <w:pStyle w:val="16"/>
      </w:pPr>
      <w:r>
        <w:t xml:space="preserve">B. </w:t>
      </w:r>
      <w:r>
        <w:rPr>
          <w:rFonts w:hint="eastAsia" w:eastAsia="宋体"/>
          <w:lang w:val="en-US" w:eastAsia="zh-CN"/>
        </w:rPr>
        <w:t>先注册成为AFTEE会员，</w:t>
      </w:r>
      <w:r>
        <w:t>点连结支付（选择先享后付），然后跳转到AFTEE完成第一笔缴费</w:t>
      </w:r>
    </w:p>
    <w:p w14:paraId="641CC74A">
      <w:pPr>
        <w:pStyle w:val="16"/>
      </w:pPr>
      <w:r>
        <w:t>C. 先联系银行申请分期</w:t>
      </w:r>
    </w:p>
    <w:p w14:paraId="2CF7655B">
      <w:pPr>
        <w:pStyle w:val="16"/>
      </w:pPr>
      <w:r>
        <w:t>D. 先缴交全额保证金</w:t>
      </w:r>
    </w:p>
    <w:p w14:paraId="74480C52">
      <w:r>
        <w:rPr>
          <w:b/>
          <w:color w:val="FF0000"/>
        </w:rPr>
        <w:t>正确答案：B</w:t>
      </w:r>
    </w:p>
    <w:p w14:paraId="5DD102D2">
      <w:r>
        <w:rPr>
          <w:b/>
        </w:rPr>
        <w:t>答案解析：</w:t>
      </w:r>
      <w:r>
        <w:t>根据SOP，分期支付第一步</w:t>
      </w:r>
      <w:r>
        <w:rPr>
          <w:rFonts w:hint="eastAsia" w:eastAsia="宋体"/>
          <w:lang w:val="en-US" w:eastAsia="zh-CN"/>
        </w:rPr>
        <w:t>先注册成为AFTEE会员，之后就</w:t>
      </w:r>
      <w:r>
        <w:t>跟全款一样，让家长点连结支付（选择先享后付），然后跳转到AFTEE完成第一笔缴费。这是AFTEE分期的标准流程。</w:t>
      </w:r>
    </w:p>
    <w:p w14:paraId="66A30E5C">
      <w:r>
        <w:t>──────────────────────────────────────────────────</w:t>
      </w:r>
    </w:p>
    <w:p w14:paraId="772CB5EB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</w:t>
      </w:r>
      <w:r>
        <w:rPr>
          <w:b/>
        </w:rPr>
        <w:t xml:space="preserve">题 </w:t>
      </w:r>
      <w:r>
        <w:rPr>
          <w:color w:val="0070C0"/>
        </w:rPr>
        <w:t>【话术】【付款确认】</w:t>
      </w:r>
    </w:p>
    <w:p w14:paraId="5AF20257">
      <w:r>
        <w:rPr>
          <w:b/>
        </w:rPr>
        <w:t>当家长问AFTEE分期有哪些缴费方式时，以下哪句话术最完整准确？</w:t>
      </w:r>
    </w:p>
    <w:p w14:paraId="5A3F03E2">
      <w:pPr>
        <w:pStyle w:val="16"/>
      </w:pPr>
      <w:r>
        <w:t>A. 只能在线缴费。</w:t>
      </w:r>
    </w:p>
    <w:p w14:paraId="75582D02">
      <w:pPr>
        <w:pStyle w:val="16"/>
      </w:pPr>
      <w:r>
        <w:t>B. 妈咪，AFTEE支持两种缴费方式哦～您可以选择在线缴费，也可以去超商缴费，两种方式都很方便，看您哪种比较习惯！</w:t>
      </w:r>
    </w:p>
    <w:p w14:paraId="4F3546E8">
      <w:pPr>
        <w:pStyle w:val="16"/>
      </w:pPr>
      <w:r>
        <w:t>C. 去超商缴比较方便。</w:t>
      </w:r>
    </w:p>
    <w:p w14:paraId="50E1FFF1">
      <w:pPr>
        <w:pStyle w:val="16"/>
      </w:pPr>
      <w:r>
        <w:t>D. 这个我不清楚，您自己查一下。</w:t>
      </w:r>
    </w:p>
    <w:p w14:paraId="229FEAFD">
      <w:r>
        <w:rPr>
          <w:b/>
          <w:color w:val="FF0000"/>
        </w:rPr>
        <w:t>正确答案：B</w:t>
      </w:r>
    </w:p>
    <w:p w14:paraId="7146BEE4">
      <w:r>
        <w:rPr>
          <w:b/>
        </w:rPr>
        <w:t>答案解析：</w:t>
      </w:r>
      <w:r>
        <w:t>选项B完整说明了两种缴费方式（在线和超商），并给予家长选择权（看您哪种比较习惯），体现了以客户为中心的服务理念，同时语气亲切自然。</w:t>
      </w:r>
    </w:p>
    <w:p w14:paraId="39BC3040">
      <w:r>
        <w:t>──────────────────────────────────────────────────</w:t>
      </w:r>
    </w:p>
    <w:p w14:paraId="42E369D6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</w:t>
      </w:r>
      <w:r>
        <w:rPr>
          <w:b/>
        </w:rPr>
        <w:t xml:space="preserve">题 </w:t>
      </w:r>
      <w:r>
        <w:rPr>
          <w:color w:val="0070C0"/>
        </w:rPr>
        <w:t>【知识点】【付款确认】</w:t>
      </w:r>
    </w:p>
    <w:p w14:paraId="0BF1B1B1">
      <w:r>
        <w:rPr>
          <w:b/>
        </w:rPr>
        <w:t>家长完成付款后，顾问接下来应该进入哪个流程？</w:t>
      </w:r>
    </w:p>
    <w:p w14:paraId="6F0CA4CE">
      <w:pPr>
        <w:pStyle w:val="16"/>
      </w:pPr>
      <w:r>
        <w:t>A. 直接安排上课</w:t>
      </w:r>
    </w:p>
    <w:p w14:paraId="22796B7A">
      <w:pPr>
        <w:pStyle w:val="16"/>
      </w:pPr>
      <w:r>
        <w:t>B. 课表时间确认&amp;信息采集</w:t>
      </w:r>
    </w:p>
    <w:p w14:paraId="48AA51B1">
      <w:pPr>
        <w:pStyle w:val="16"/>
      </w:pPr>
      <w:r>
        <w:t>C. 发送打卡规则</w:t>
      </w:r>
    </w:p>
    <w:p w14:paraId="1E2AEEC3">
      <w:pPr>
        <w:pStyle w:val="16"/>
      </w:pPr>
      <w:r>
        <w:t>D. 介绍转介绍活动</w:t>
      </w:r>
    </w:p>
    <w:p w14:paraId="03AD9DC3">
      <w:r>
        <w:rPr>
          <w:b/>
          <w:color w:val="FF0000"/>
        </w:rPr>
        <w:t>正确答案：B</w:t>
      </w:r>
    </w:p>
    <w:p w14:paraId="274C6E37">
      <w:r>
        <w:rPr>
          <w:b/>
        </w:rPr>
        <w:t>答案解析：</w:t>
      </w:r>
      <w:r>
        <w:t>根据SOP流程顺序：一、付款确认 → 二、课表时间确认&amp;信息采集 → 三、带入学步骤 → 四、带打卡 → 五、转介绍反馈方案。付款确认后应进入第二步。</w:t>
      </w:r>
    </w:p>
    <w:p w14:paraId="26F823BD">
      <w:r>
        <w:t>──────────────────────────────────────────────────</w:t>
      </w:r>
    </w:p>
    <w:p w14:paraId="23334ADA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4</w:t>
      </w:r>
      <w:r>
        <w:rPr>
          <w:b/>
        </w:rPr>
        <w:t xml:space="preserve">题 </w:t>
      </w:r>
      <w:r>
        <w:rPr>
          <w:color w:val="0070C0"/>
        </w:rPr>
        <w:t>【话术】【付款确认】</w:t>
      </w:r>
    </w:p>
    <w:p w14:paraId="6CFB366F">
      <w:r>
        <w:rPr>
          <w:b/>
        </w:rPr>
        <w:t>当家长付款完成后，顾问如何自然过渡到下一步流程？</w:t>
      </w:r>
    </w:p>
    <w:p w14:paraId="24C4234D">
      <w:pPr>
        <w:pStyle w:val="16"/>
      </w:pPr>
      <w:r>
        <w:t>A. 钱付了，现在填资料。</w:t>
      </w:r>
    </w:p>
    <w:p w14:paraId="1BFD2DFB">
      <w:pPr>
        <w:pStyle w:val="16"/>
      </w:pPr>
      <w:r>
        <w:t>B. 非常感谢妈咪完成付款～为了帮小朋友顺利安排入学，接下来我们来确认一下课表时间，并请您填写一些入学资料哦！</w:t>
      </w:r>
    </w:p>
    <w:p w14:paraId="466F18C9">
      <w:pPr>
        <w:pStyle w:val="16"/>
      </w:pPr>
      <w:r>
        <w:t>C. 付款完成了，你自己看着办吧。</w:t>
      </w:r>
    </w:p>
    <w:p w14:paraId="521D1146">
      <w:pPr>
        <w:pStyle w:val="16"/>
      </w:pPr>
      <w:r>
        <w:t>D. 付款确认了，等通知吧。</w:t>
      </w:r>
    </w:p>
    <w:p w14:paraId="7963F03A">
      <w:r>
        <w:rPr>
          <w:b/>
          <w:color w:val="FF0000"/>
        </w:rPr>
        <w:t>正确答案：B</w:t>
      </w:r>
    </w:p>
    <w:p w14:paraId="054A69E4">
      <w:r>
        <w:rPr>
          <w:b/>
        </w:rPr>
        <w:t>答案解析：</w:t>
      </w:r>
      <w:r>
        <w:t>选项B先用『非常感谢』表达感谢，然后用『为了帮小朋友顺利安排入学』说明下一步的目的，让家长理解每个步骤都是为了孩子好，自然引导进入信息采集环节。</w:t>
      </w:r>
    </w:p>
    <w:p w14:paraId="06E15E19">
      <w:r>
        <w:t>──────────────────────────────────────────────────</w:t>
      </w:r>
    </w:p>
    <w:p w14:paraId="7F1AD8E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5</w:t>
      </w:r>
      <w:r>
        <w:rPr>
          <w:b/>
        </w:rPr>
        <w:t xml:space="preserve">题 </w:t>
      </w:r>
      <w:r>
        <w:rPr>
          <w:color w:val="0070C0"/>
        </w:rPr>
        <w:t>【话术】【课表时间确认&amp;信息采集】</w:t>
      </w:r>
    </w:p>
    <w:p w14:paraId="7B8642E1">
      <w:r>
        <w:rPr>
          <w:b/>
        </w:rPr>
        <w:t>当与家长确认课表时间时，以下哪句话术最恰当？</w:t>
      </w:r>
    </w:p>
    <w:p w14:paraId="0287FD5E">
      <w:pPr>
        <w:pStyle w:val="16"/>
      </w:pPr>
      <w:r>
        <w:t>A. 你什么时候有空上课？</w:t>
      </w:r>
    </w:p>
    <w:p w14:paraId="47E4A362">
      <w:pPr>
        <w:pStyle w:val="16"/>
      </w:pPr>
      <w:r>
        <w:t>B. 妈咪，这个是我们可以安排上课的时间，您可以选择两个比较合适上课的时间，我们会尽量配合您的时间来安排哦～</w:t>
      </w:r>
    </w:p>
    <w:p w14:paraId="59C6C020">
      <w:pPr>
        <w:pStyle w:val="16"/>
      </w:pPr>
      <w:r>
        <w:t>C. 我们只有固定几个时间段，你选一个。</w:t>
      </w:r>
    </w:p>
    <w:p w14:paraId="6AC81B8A">
      <w:pPr>
        <w:pStyle w:val="16"/>
      </w:pPr>
      <w:r>
        <w:t>D. 时间你自己定，告诉我就行。</w:t>
      </w:r>
    </w:p>
    <w:p w14:paraId="2B7E6A39">
      <w:r>
        <w:rPr>
          <w:b/>
          <w:color w:val="FF0000"/>
        </w:rPr>
        <w:t>正确答案：B</w:t>
      </w:r>
    </w:p>
    <w:p w14:paraId="01C24012">
      <w:r>
        <w:rPr>
          <w:b/>
        </w:rPr>
        <w:t>答案解析：</w:t>
      </w:r>
      <w:r>
        <w:t>选项B展示了可安排的时间选项，给予家长2个选择的弹性，并承诺『尽量配合您的时间』，体现了以客户为中心的服务态度，语气也亲切礼貌。</w:t>
      </w:r>
    </w:p>
    <w:p w14:paraId="38D48385">
      <w:r>
        <w:t>──────────────────────────────────────────────────</w:t>
      </w:r>
    </w:p>
    <w:p w14:paraId="591CDE7C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6</w:t>
      </w:r>
      <w:r>
        <w:rPr>
          <w:b/>
        </w:rPr>
        <w:t xml:space="preserve">题 </w:t>
      </w:r>
      <w:r>
        <w:rPr>
          <w:color w:val="0070C0"/>
        </w:rPr>
        <w:t>【话术】【带入学步骤】</w:t>
      </w:r>
    </w:p>
    <w:p w14:paraId="1024793A">
      <w:r>
        <w:rPr>
          <w:b/>
        </w:rPr>
        <w:t>当引导家长添加Line账号时，以下哪句话术最清晰完整？</w:t>
      </w:r>
    </w:p>
    <w:p w14:paraId="179BF3B8">
      <w:pPr>
        <w:pStyle w:val="16"/>
      </w:pPr>
      <w:r>
        <w:t>A. 加一下我们的Line。</w:t>
      </w:r>
    </w:p>
    <w:p w14:paraId="4FD99022">
      <w:pPr>
        <w:pStyle w:val="16"/>
      </w:pPr>
      <w:r>
        <w:t>B. 接下来我来带您入学～妈咪辛苦您添加一下我们官方lineID：排课老师@299ggeao（教务主要负责排课）、班导师@873hlxar（沟通上课情况和请假补课）、授课老师@031ztrhj（课前预习和课堂反馈），加入后传一下小朋友的学号哦！</w:t>
      </w:r>
    </w:p>
    <w:p w14:paraId="7DE22070">
      <w:pPr>
        <w:pStyle w:val="16"/>
      </w:pPr>
      <w:r>
        <w:t>C. 有三个Line要加，你自己看着办。</w:t>
      </w:r>
    </w:p>
    <w:p w14:paraId="1A64EBD5">
      <w:pPr>
        <w:pStyle w:val="16"/>
      </w:pPr>
      <w:r>
        <w:t>D. Line账号发你了，加不加随便。</w:t>
      </w:r>
    </w:p>
    <w:p w14:paraId="7F420C67">
      <w:r>
        <w:rPr>
          <w:b/>
          <w:color w:val="FF0000"/>
        </w:rPr>
        <w:t>正确答案：B</w:t>
      </w:r>
    </w:p>
    <w:p w14:paraId="04538A0C">
      <w:r>
        <w:rPr>
          <w:b/>
        </w:rPr>
        <w:t>答案解析：</w:t>
      </w:r>
      <w:r>
        <w:t>选项B用『接下来我来带您入学』自然过渡，清晰列出3个Line账号及其职责，并说明添加后的操作（传学号），让家长清楚每个账号的用途，避免混淆。</w:t>
      </w:r>
    </w:p>
    <w:p w14:paraId="617B0D82">
      <w:r>
        <w:t>──────────────────────────────────────────────────</w:t>
      </w:r>
    </w:p>
    <w:p w14:paraId="2B5E36B6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7</w:t>
      </w:r>
      <w:r>
        <w:rPr>
          <w:b/>
        </w:rPr>
        <w:t xml:space="preserve">题 </w:t>
      </w:r>
      <w:r>
        <w:rPr>
          <w:color w:val="0070C0"/>
        </w:rPr>
        <w:t>【知识点】【带入学步骤】</w:t>
      </w:r>
    </w:p>
    <w:p w14:paraId="657A44CF">
      <w:r>
        <w:rPr>
          <w:b/>
        </w:rPr>
        <w:t>班导师Line的主要职责是什么？</w:t>
      </w:r>
    </w:p>
    <w:p w14:paraId="31926623">
      <w:pPr>
        <w:pStyle w:val="16"/>
      </w:pPr>
      <w:r>
        <w:t>A. 负责排课</w:t>
      </w:r>
    </w:p>
    <w:p w14:paraId="32D8D5CD">
      <w:pPr>
        <w:pStyle w:val="16"/>
      </w:pPr>
      <w:r>
        <w:t>B. 沟通上课情况，请假、补课和阶段情况反馈</w:t>
      </w:r>
    </w:p>
    <w:p w14:paraId="7683F2DA">
      <w:pPr>
        <w:pStyle w:val="16"/>
      </w:pPr>
      <w:r>
        <w:t>C. 负责课前预习</w:t>
      </w:r>
    </w:p>
    <w:p w14:paraId="7D86731A">
      <w:pPr>
        <w:pStyle w:val="16"/>
      </w:pPr>
      <w:r>
        <w:t>D. 负责销售推广</w:t>
      </w:r>
    </w:p>
    <w:p w14:paraId="569E6907">
      <w:r>
        <w:rPr>
          <w:b/>
          <w:color w:val="FF0000"/>
        </w:rPr>
        <w:t>正确答案：B</w:t>
      </w:r>
    </w:p>
    <w:p w14:paraId="6FADC537">
      <w:r>
        <w:rPr>
          <w:b/>
        </w:rPr>
        <w:t>答案解析：</w:t>
      </w:r>
      <w:r>
        <w:t>根据SOP，班导师Line（@873hlxar）的职责是『沟通上课情况，请假、补课和阶段情况反馈』。这是家长日常沟通最频繁的窗口。</w:t>
      </w:r>
    </w:p>
    <w:p w14:paraId="2B1909A1">
      <w:r>
        <w:t>──────────────────────────────────────────────────</w:t>
      </w:r>
    </w:p>
    <w:p w14:paraId="316130FA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8</w:t>
      </w:r>
      <w:r>
        <w:rPr>
          <w:b/>
        </w:rPr>
        <w:t xml:space="preserve">题 </w:t>
      </w:r>
      <w:r>
        <w:rPr>
          <w:color w:val="0070C0"/>
        </w:rPr>
        <w:t>【话术】【带入学步骤】</w:t>
      </w:r>
    </w:p>
    <w:p w14:paraId="18DB6822">
      <w:r>
        <w:rPr>
          <w:b/>
        </w:rPr>
        <w:t>当家长问为什么要加这么多Line账号时，以下哪句话术最能解释清楚？</w:t>
      </w:r>
    </w:p>
    <w:p w14:paraId="4BCDC447">
      <w:pPr>
        <w:pStyle w:val="16"/>
      </w:pPr>
      <w:r>
        <w:t>A. 公司规定的，必须加。</w:t>
      </w:r>
    </w:p>
    <w:p w14:paraId="3FC1CE52">
      <w:pPr>
        <w:pStyle w:val="16"/>
      </w:pPr>
      <w:r>
        <w:t>B. 妈咪，三个账号分工不同是为了让服务更专业高效～排课老师专门负责安排课程时间，班导师负责日常上课沟通和请假补课，授课老师则专注于课前预习和课后学情反馈，这样每个环节都有专人负责，能更好地服务小朋友哦！</w:t>
      </w:r>
    </w:p>
    <w:p w14:paraId="1C9926E5">
      <w:pPr>
        <w:pStyle w:val="16"/>
      </w:pPr>
      <w:r>
        <w:t>C. 加一个就够了，不用加这么多。</w:t>
      </w:r>
    </w:p>
    <w:p w14:paraId="35BA2683">
      <w:pPr>
        <w:pStyle w:val="16"/>
      </w:pPr>
      <w:r>
        <w:t>D. 这个我也不清楚，你问别人吧。</w:t>
      </w:r>
    </w:p>
    <w:p w14:paraId="70020C75">
      <w:r>
        <w:rPr>
          <w:b/>
          <w:color w:val="FF0000"/>
        </w:rPr>
        <w:t>正确答案：B</w:t>
      </w:r>
    </w:p>
    <w:p w14:paraId="5C734CA8">
      <w:r>
        <w:rPr>
          <w:b/>
        </w:rPr>
        <w:t>答案解析：</w:t>
      </w:r>
      <w:r>
        <w:t>选项B将『多个账号』转化为『专业高效』的优势，清晰说明每个账号的专业分工，强调最终受益者是『小朋友』，让家长理解这是为了提升服务质量，而非增加麻烦。</w:t>
      </w:r>
    </w:p>
    <w:p w14:paraId="0AD89640">
      <w:r>
        <w:t>──────────────────────────────────────────────────</w:t>
      </w:r>
    </w:p>
    <w:p w14:paraId="7D4D1645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9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354E0C8C">
      <w:r>
        <w:rPr>
          <w:b/>
        </w:rPr>
        <w:t>家长端APP的主要功能有哪些？</w:t>
      </w:r>
    </w:p>
    <w:p w14:paraId="129E1007">
      <w:pPr>
        <w:pStyle w:val="16"/>
      </w:pPr>
      <w:r>
        <w:t>A. 仅能上课</w:t>
      </w:r>
    </w:p>
    <w:p w14:paraId="3D5B944E">
      <w:pPr>
        <w:pStyle w:val="16"/>
      </w:pPr>
      <w:r>
        <w:t>B. 兑换豌豆币课程、远程观看小朋友上课情况、打卡获得豌豆币</w:t>
      </w:r>
    </w:p>
    <w:p w14:paraId="6A9350CF">
      <w:pPr>
        <w:pStyle w:val="16"/>
      </w:pPr>
      <w:r>
        <w:t>C. 仅能打卡</w:t>
      </w:r>
    </w:p>
    <w:p w14:paraId="7B8C9868">
      <w:pPr>
        <w:pStyle w:val="16"/>
      </w:pPr>
      <w:r>
        <w:t>D. 仅能缴费</w:t>
      </w:r>
    </w:p>
    <w:p w14:paraId="7342FCA3">
      <w:r>
        <w:rPr>
          <w:b/>
          <w:color w:val="FF0000"/>
        </w:rPr>
        <w:t>正确答案：B</w:t>
      </w:r>
    </w:p>
    <w:p w14:paraId="4C39A8A1">
      <w:r>
        <w:rPr>
          <w:b/>
        </w:rPr>
        <w:t>答案解析：</w:t>
      </w:r>
      <w:r>
        <w:t>根据SOP：『【兑换豌豆币课程】，【远程观看小朋友上课情况】，【打卡获得豌豆币】，都在这个APP操作哦』。家长端是家长参与孩子学习过程的重要工具。</w:t>
      </w:r>
    </w:p>
    <w:p w14:paraId="20981D98">
      <w:r>
        <w:t>──────────────────────────────────────────────────</w:t>
      </w:r>
    </w:p>
    <w:p w14:paraId="1E726EE3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10</w:t>
      </w:r>
      <w:r>
        <w:rPr>
          <w:b/>
        </w:rPr>
        <w:t xml:space="preserve">题 </w:t>
      </w:r>
      <w:r>
        <w:rPr>
          <w:color w:val="0070C0"/>
        </w:rPr>
        <w:t>【话术】【带打卡】</w:t>
      </w:r>
    </w:p>
    <w:p w14:paraId="238E9CDD">
      <w:r>
        <w:rPr>
          <w:b/>
        </w:rPr>
        <w:t>当引导家长下载家长端APP时，以下哪句话术</w:t>
      </w:r>
      <w:r>
        <w:rPr>
          <w:rFonts w:hint="eastAsia" w:eastAsia="宋体"/>
          <w:b/>
          <w:lang w:val="en-US" w:eastAsia="zh-CN"/>
        </w:rPr>
        <w:t>合适</w:t>
      </w:r>
      <w:r>
        <w:rPr>
          <w:b/>
        </w:rPr>
        <w:t>？</w:t>
      </w:r>
    </w:p>
    <w:p w14:paraId="2D7F19BD">
      <w:pPr>
        <w:pStyle w:val="16"/>
      </w:pPr>
      <w:r>
        <w:t>A. 下载一下这个APP。</w:t>
      </w:r>
    </w:p>
    <w:p w14:paraId="4908B55E">
      <w:pPr>
        <w:pStyle w:val="16"/>
      </w:pPr>
      <w:r>
        <w:t>B. 妈咪，这是家长端的下载方式，辛苦您可以下载一下唷～【兑换豌豆币课程】，【远程观看小朋友上课情况】，【打卡获得豌豆币】，都在这个APP操作哦！</w:t>
      </w:r>
    </w:p>
    <w:p w14:paraId="7833B78A">
      <w:pPr>
        <w:pStyle w:val="16"/>
      </w:pPr>
      <w:r>
        <w:t>C. 这个APP可有可无，下不下都行。</w:t>
      </w:r>
    </w:p>
    <w:p w14:paraId="2662AD3B">
      <w:pPr>
        <w:pStyle w:val="16"/>
      </w:pPr>
      <w:r>
        <w:t>D. APP下载链接发你了。</w:t>
      </w:r>
    </w:p>
    <w:p w14:paraId="32BF0D41">
      <w:r>
        <w:rPr>
          <w:b/>
          <w:color w:val="FF0000"/>
        </w:rPr>
        <w:t>正确答案：B</w:t>
      </w:r>
    </w:p>
    <w:p w14:paraId="16A07F6E">
      <w:r>
        <w:rPr>
          <w:b/>
        </w:rPr>
        <w:t>答案解析：</w:t>
      </w:r>
      <w:r>
        <w:t>选项B用『辛苦您可以下载一下唷～』礼貌请求，并用方括号强调三大核心功能（兑换课程、远程观课、打卡获币），让家长理解下载APP能带来的实际价值，提升下载意愿。</w:t>
      </w:r>
    </w:p>
    <w:p w14:paraId="4503A2F0">
      <w:r>
        <w:t>──────────────────────────────────────────────────</w:t>
      </w:r>
    </w:p>
    <w:p w14:paraId="512430E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11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0F1480C4">
      <w:r>
        <w:rPr>
          <w:b/>
        </w:rPr>
        <w:t>第一次打卡需要在订单支付后多久内完成？</w:t>
      </w:r>
    </w:p>
    <w:p w14:paraId="4173F3BD">
      <w:pPr>
        <w:pStyle w:val="16"/>
      </w:pPr>
      <w:r>
        <w:t>A. 24小时内</w:t>
      </w:r>
    </w:p>
    <w:p w14:paraId="0AC0956B">
      <w:pPr>
        <w:pStyle w:val="16"/>
      </w:pPr>
      <w:r>
        <w:t>B. 48小时内</w:t>
      </w:r>
    </w:p>
    <w:p w14:paraId="6A18DF01">
      <w:pPr>
        <w:pStyle w:val="16"/>
      </w:pPr>
      <w:r>
        <w:t>C. 72小时内</w:t>
      </w:r>
    </w:p>
    <w:p w14:paraId="2224C863">
      <w:pPr>
        <w:pStyle w:val="16"/>
      </w:pPr>
      <w:r>
        <w:t>D. 7天内</w:t>
      </w:r>
    </w:p>
    <w:p w14:paraId="795C3DF8">
      <w:r>
        <w:rPr>
          <w:b/>
          <w:color w:val="FF0000"/>
        </w:rPr>
        <w:t>正确答案：B</w:t>
      </w:r>
    </w:p>
    <w:p w14:paraId="30CEFEB6">
      <w:r>
        <w:rPr>
          <w:b/>
        </w:rPr>
        <w:t>答案解析：</w:t>
      </w:r>
      <w:r>
        <w:t>根据SOP：『您订单支付后的48小时内，完成第1次打卡』。第一次打卡有时间限制，顾问需要及时提醒家长在48小时内完成，错过将无法获得首次打卡奖励。</w:t>
      </w:r>
    </w:p>
    <w:p w14:paraId="03D87CFB">
      <w:r>
        <w:t>──────────────────────────────────────────────────</w:t>
      </w:r>
    </w:p>
    <w:p w14:paraId="722AE93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12</w:t>
      </w:r>
      <w:r>
        <w:rPr>
          <w:b/>
        </w:rPr>
        <w:t xml:space="preserve">题 </w:t>
      </w:r>
      <w:r>
        <w:rPr>
          <w:color w:val="0070C0"/>
        </w:rPr>
        <w:t>【话术】【带打卡】</w:t>
      </w:r>
    </w:p>
    <w:p w14:paraId="04615B5A">
      <w:r>
        <w:rPr>
          <w:b/>
        </w:rPr>
        <w:t>当提醒家长第一次打卡的时间限制时，以下哪句话术最恰当？</w:t>
      </w:r>
    </w:p>
    <w:p w14:paraId="79C809E8">
      <w:pPr>
        <w:pStyle w:val="16"/>
      </w:pPr>
      <w:r>
        <w:t>A. 48小时内必须打卡，不然没奖励。</w:t>
      </w:r>
    </w:p>
    <w:p w14:paraId="274A5C4F">
      <w:pPr>
        <w:pStyle w:val="16"/>
      </w:pPr>
      <w:r>
        <w:t>B. 妈咪提醒您一下～订单支付后的48小时内完成第一次打卡，可以获得8000豌豆币（可以兑换1堂课）哦！时间比较紧迫，建议您尽快完成，我来教您怎么操作～</w:t>
      </w:r>
    </w:p>
    <w:p w14:paraId="516C3764">
      <w:pPr>
        <w:pStyle w:val="16"/>
      </w:pPr>
      <w:r>
        <w:t>C. 打卡随时都可以，不急。</w:t>
      </w:r>
    </w:p>
    <w:p w14:paraId="76A035DE">
      <w:pPr>
        <w:pStyle w:val="16"/>
      </w:pPr>
      <w:r>
        <w:t>D. 48小时过了就不能打卡了。</w:t>
      </w:r>
    </w:p>
    <w:p w14:paraId="0B7264BF">
      <w:r>
        <w:rPr>
          <w:b/>
          <w:color w:val="FF0000"/>
        </w:rPr>
        <w:t>正确答案：B</w:t>
      </w:r>
    </w:p>
    <w:p w14:paraId="15F50111">
      <w:r>
        <w:rPr>
          <w:b/>
        </w:rPr>
        <w:t>答案解析：</w:t>
      </w:r>
      <w:r>
        <w:t>选项B明确说明时间限制（48小时内）和奖励价值（8000豌豆币=1堂课），强调紧迫性但不制造焦虑，并主动提出协助（我来教您怎么操作），展现了积极的服务态度。</w:t>
      </w:r>
    </w:p>
    <w:p w14:paraId="138B54FE">
      <w:r>
        <w:t>──────────────────────────────────────────────────</w:t>
      </w:r>
    </w:p>
    <w:p w14:paraId="48BC1B21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13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60E419D0">
      <w:r>
        <w:rPr>
          <w:b/>
        </w:rPr>
        <w:t>第一次打卡成功可以获得多少豌豆币？相当于多少堂课？</w:t>
      </w:r>
    </w:p>
    <w:p w14:paraId="65928C6F">
      <w:pPr>
        <w:pStyle w:val="16"/>
      </w:pPr>
      <w:r>
        <w:t>A. 2000豌豆币，可兑换0.25堂课</w:t>
      </w:r>
    </w:p>
    <w:p w14:paraId="75196E5F">
      <w:pPr>
        <w:pStyle w:val="16"/>
      </w:pPr>
      <w:r>
        <w:t>B. 5000豌豆币，可兑换0.5堂课</w:t>
      </w:r>
    </w:p>
    <w:p w14:paraId="4A8F5B1A">
      <w:pPr>
        <w:pStyle w:val="16"/>
      </w:pPr>
      <w:r>
        <w:t>C. 8000豌豆币，可兑换1堂课</w:t>
      </w:r>
    </w:p>
    <w:p w14:paraId="22D6269E">
      <w:pPr>
        <w:pStyle w:val="16"/>
      </w:pPr>
      <w:r>
        <w:t>D. 10000豌豆币，可兑换2堂课</w:t>
      </w:r>
    </w:p>
    <w:p w14:paraId="6A8A530F">
      <w:r>
        <w:rPr>
          <w:b/>
          <w:color w:val="FF0000"/>
        </w:rPr>
        <w:t>正确答案：C</w:t>
      </w:r>
    </w:p>
    <w:p w14:paraId="1909D113">
      <w:r>
        <w:rPr>
          <w:b/>
        </w:rPr>
        <w:t>答案解析：</w:t>
      </w:r>
      <w:r>
        <w:t>根据SOP：『获得8000豌豆币（可以兑换1堂课）』。第一次打卡的奖励最丰厚，8000豌豆币可直接兑换1堂直播课，这是吸引家长尽快完成首次打卡的重要卖点。</w:t>
      </w:r>
    </w:p>
    <w:p w14:paraId="03B407E4">
      <w:r>
        <w:t>──────────────────────────────────────────────────</w:t>
      </w:r>
    </w:p>
    <w:p w14:paraId="3E2CBD61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14</w:t>
      </w:r>
      <w:r>
        <w:rPr>
          <w:b/>
        </w:rPr>
        <w:t xml:space="preserve">题 </w:t>
      </w:r>
      <w:r>
        <w:rPr>
          <w:color w:val="0070C0"/>
        </w:rPr>
        <w:t>【话术】【带打卡】</w:t>
      </w:r>
    </w:p>
    <w:p w14:paraId="1953B4CC">
      <w:r>
        <w:rPr>
          <w:b/>
        </w:rPr>
        <w:t>当向家长介绍第一次打卡奖励时，以下哪句话术最能打动家长？</w:t>
      </w:r>
    </w:p>
    <w:p w14:paraId="155F4FCB">
      <w:pPr>
        <w:pStyle w:val="16"/>
      </w:pPr>
      <w:r>
        <w:t>A. 打卡有奖励。</w:t>
      </w:r>
    </w:p>
    <w:p w14:paraId="558DAE54">
      <w:pPr>
        <w:pStyle w:val="16"/>
      </w:pPr>
      <w:r>
        <w:t>B. 妈咪，第一次打卡可以获得8000豌豆币，直接可以兑换1堂免费直播课呢！这是给新入学小朋友的专属福利，非常划算哦～</w:t>
      </w:r>
    </w:p>
    <w:p w14:paraId="002ECF49">
      <w:pPr>
        <w:pStyle w:val="16"/>
      </w:pPr>
      <w:r>
        <w:t>C. 打卡给点豌豆币，没什么用。</w:t>
      </w:r>
    </w:p>
    <w:p w14:paraId="2574317B">
      <w:pPr>
        <w:pStyle w:val="16"/>
      </w:pPr>
      <w:r>
        <w:t>D. 打卡奖励很少，不用太在意。</w:t>
      </w:r>
    </w:p>
    <w:p w14:paraId="0C83FBAA">
      <w:r>
        <w:rPr>
          <w:b/>
          <w:color w:val="FF0000"/>
        </w:rPr>
        <w:t>正确答案：B</w:t>
      </w:r>
    </w:p>
    <w:p w14:paraId="06E5240F">
      <w:r>
        <w:rPr>
          <w:b/>
        </w:rPr>
        <w:t>答案解析：</w:t>
      </w:r>
      <w:r>
        <w:t>选项B将8000豌豆币转化为家长容易理解的价值（1堂免费直播课），强调这是『新入学小朋友的专属福利』，并用『非常划算』强化吸引力，激发家长行动意愿。</w:t>
      </w:r>
    </w:p>
    <w:p w14:paraId="1AFB1151">
      <w:r>
        <w:t>──────────────────────────────────────────────────</w:t>
      </w:r>
    </w:p>
    <w:p w14:paraId="2D493E47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15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18BB2EDA">
      <w:r>
        <w:rPr>
          <w:b/>
        </w:rPr>
        <w:t>第一次打卡后，后续每次打卡可以获得多少豌豆币？</w:t>
      </w:r>
    </w:p>
    <w:p w14:paraId="34F77F86">
      <w:pPr>
        <w:pStyle w:val="16"/>
      </w:pPr>
      <w:r>
        <w:t>A. 8000豌豆币</w:t>
      </w:r>
    </w:p>
    <w:p w14:paraId="74E8CD4D">
      <w:pPr>
        <w:pStyle w:val="16"/>
      </w:pPr>
      <w:r>
        <w:t>B. 5000豌豆币</w:t>
      </w:r>
    </w:p>
    <w:p w14:paraId="6F4DFCD6">
      <w:pPr>
        <w:pStyle w:val="16"/>
      </w:pPr>
      <w:r>
        <w:t>C. 2000豌豆币</w:t>
      </w:r>
    </w:p>
    <w:p w14:paraId="0EE2F9F7">
      <w:pPr>
        <w:pStyle w:val="16"/>
      </w:pPr>
      <w:r>
        <w:t>D. 1000豌豆币</w:t>
      </w:r>
    </w:p>
    <w:p w14:paraId="3F4A7BD0">
      <w:r>
        <w:rPr>
          <w:b/>
          <w:color w:val="FF0000"/>
        </w:rPr>
        <w:t>正确答案：C</w:t>
      </w:r>
    </w:p>
    <w:p w14:paraId="18F06E54">
      <w:r>
        <w:rPr>
          <w:b/>
        </w:rPr>
        <w:t>答案解析：</w:t>
      </w:r>
      <w:r>
        <w:t>根据SOP：『之后每次完成打卡...每次可获得2000豌豆币』。第一次打卡8000豌豆币是新手专属福利，后续每次打卡获得2000豌豆币，直到课时课包内课程消耗完为止。</w:t>
      </w:r>
    </w:p>
    <w:p w14:paraId="22F011A3">
      <w:r>
        <w:t>──────────────────────────────────────────────────</w:t>
      </w:r>
    </w:p>
    <w:p w14:paraId="15ED0F08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16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6A1C17BC">
      <w:r>
        <w:rPr>
          <w:b/>
        </w:rPr>
        <w:t>打卡分享需要在社交软件上停留多久后才能上传系统？</w:t>
      </w:r>
    </w:p>
    <w:p w14:paraId="14951923">
      <w:pPr>
        <w:pStyle w:val="16"/>
      </w:pPr>
      <w:r>
        <w:t>A. 12小时</w:t>
      </w:r>
    </w:p>
    <w:p w14:paraId="3F07D75E">
      <w:pPr>
        <w:pStyle w:val="16"/>
      </w:pPr>
      <w:r>
        <w:t>B. 24小时</w:t>
      </w:r>
    </w:p>
    <w:p w14:paraId="794228AC">
      <w:pPr>
        <w:pStyle w:val="16"/>
      </w:pPr>
      <w:r>
        <w:t>C. 48小时</w:t>
      </w:r>
    </w:p>
    <w:p w14:paraId="4EFDFB1A">
      <w:pPr>
        <w:pStyle w:val="16"/>
      </w:pPr>
      <w:r>
        <w:t>D. 72小时</w:t>
      </w:r>
    </w:p>
    <w:p w14:paraId="6C5F148E">
      <w:r>
        <w:rPr>
          <w:b/>
          <w:color w:val="FF0000"/>
        </w:rPr>
        <w:t>正确答案：B</w:t>
      </w:r>
    </w:p>
    <w:p w14:paraId="2D7F06E4">
      <w:r>
        <w:rPr>
          <w:b/>
        </w:rPr>
        <w:t>答案解析：</w:t>
      </w:r>
      <w:r>
        <w:t>根据SOP：『【社交软件】上停留24小时后上传系统』。这是打卡审核的关键条件，分享必须在社交平台上保留24小时后再上传到家长端才算有效打卡。</w:t>
      </w:r>
    </w:p>
    <w:p w14:paraId="7625666F">
      <w:r>
        <w:t>──────────────────────────────────────────────────</w:t>
      </w:r>
    </w:p>
    <w:p w14:paraId="7A9A585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17</w:t>
      </w:r>
      <w:r>
        <w:rPr>
          <w:b/>
        </w:rPr>
        <w:t xml:space="preserve">题 </w:t>
      </w:r>
      <w:r>
        <w:rPr>
          <w:color w:val="0070C0"/>
        </w:rPr>
        <w:t>【话术】【带打卡】</w:t>
      </w:r>
    </w:p>
    <w:p w14:paraId="5C0E1894">
      <w:r>
        <w:rPr>
          <w:b/>
        </w:rPr>
        <w:t>当教家长打卡操作时，以下哪句话术最能让家长理解打卡流程？</w:t>
      </w:r>
    </w:p>
    <w:p w14:paraId="6CD34EFE">
      <w:pPr>
        <w:pStyle w:val="16"/>
      </w:pPr>
      <w:r>
        <w:t>A. 打卡很简单，你自己弄。</w:t>
      </w:r>
    </w:p>
    <w:p w14:paraId="70640A62">
      <w:pPr>
        <w:pStyle w:val="16"/>
      </w:pPr>
      <w:r>
        <w:t>B. 分享的方式也比较简单～我们在家长端生成文案+附带链接，分享给facebook动态或者line，保存24小时，上传到家长端就算打卡成功了！</w:t>
      </w:r>
    </w:p>
    <w:p w14:paraId="63DD2FDB">
      <w:pPr>
        <w:pStyle w:val="16"/>
      </w:pPr>
      <w:r>
        <w:t>C. 打卡很复杂，我建议你不要打。</w:t>
      </w:r>
    </w:p>
    <w:p w14:paraId="377C9ED6">
      <w:pPr>
        <w:pStyle w:val="16"/>
      </w:pPr>
      <w:r>
        <w:t>D. 打卡流程你自己看视频学。</w:t>
      </w:r>
    </w:p>
    <w:p w14:paraId="3C04C6F6">
      <w:r>
        <w:rPr>
          <w:b/>
          <w:color w:val="FF0000"/>
        </w:rPr>
        <w:t>正确答案：B</w:t>
      </w:r>
    </w:p>
    <w:p w14:paraId="56B72A96">
      <w:r>
        <w:rPr>
          <w:b/>
        </w:rPr>
        <w:t>答案解析：</w:t>
      </w:r>
      <w:r>
        <w:t>选项B用『也比较简单』降低家长心理门槛，清晰列出操作步骤（生成文案+链接→分享到FB或Line→保存24小时→上传家长端），并明确成功标准，让家长对整个流程一目了然。</w:t>
      </w:r>
    </w:p>
    <w:p w14:paraId="560EFC5E">
      <w:r>
        <w:t>──────────────────────────────────────────────────</w:t>
      </w:r>
    </w:p>
    <w:p w14:paraId="566CC229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18</w:t>
      </w:r>
      <w:r>
        <w:rPr>
          <w:b/>
        </w:rPr>
        <w:t xml:space="preserve">题 </w:t>
      </w:r>
      <w:r>
        <w:rPr>
          <w:color w:val="0070C0"/>
        </w:rPr>
        <w:t>【知识点】【带打卡】</w:t>
      </w:r>
    </w:p>
    <w:p w14:paraId="2C97AA0A">
      <w:r>
        <w:rPr>
          <w:b/>
        </w:rPr>
        <w:t>豌豆币兑换直播课需要多少豌豆币？兑换</w:t>
      </w:r>
      <w:r>
        <w:rPr>
          <w:rFonts w:hint="eastAsia" w:eastAsia="宋体"/>
          <w:b/>
          <w:lang w:val="en-US" w:eastAsia="zh-CN"/>
        </w:rPr>
        <w:t>路径</w:t>
      </w:r>
      <w:r>
        <w:rPr>
          <w:b/>
        </w:rPr>
        <w:t>是什么？</w:t>
      </w:r>
    </w:p>
    <w:p w14:paraId="165B14D6">
      <w:pPr>
        <w:pStyle w:val="16"/>
      </w:pPr>
      <w:r>
        <w:t>A. 5000豌豆币，家长端-我的-豌豆商城</w:t>
      </w:r>
    </w:p>
    <w:p w14:paraId="1B8EB402">
      <w:pPr>
        <w:pStyle w:val="16"/>
      </w:pPr>
      <w:r>
        <w:t>B. 8000豌豆币，家长端-首页-豌豆商城-热门兑换-豌豆益智直播课</w:t>
      </w:r>
    </w:p>
    <w:p w14:paraId="0F465918">
      <w:pPr>
        <w:pStyle w:val="16"/>
      </w:pPr>
      <w:r>
        <w:t>C. 10000豌豆币，家长端-设置-兑换中心</w:t>
      </w:r>
    </w:p>
    <w:p w14:paraId="000F45EC">
      <w:pPr>
        <w:pStyle w:val="16"/>
      </w:pPr>
      <w:r>
        <w:t>D. 2000豌豆币，家长端-课程-兑换</w:t>
      </w:r>
    </w:p>
    <w:p w14:paraId="3177BADF">
      <w:r>
        <w:rPr>
          <w:b/>
          <w:color w:val="FF0000"/>
        </w:rPr>
        <w:t>正确答案：B</w:t>
      </w:r>
    </w:p>
    <w:p w14:paraId="34341871">
      <w:r>
        <w:rPr>
          <w:b/>
        </w:rPr>
        <w:t>答案解析：</w:t>
      </w:r>
      <w:r>
        <w:t>根据SOP：『家长端-首页-豌豆商城-热门兑换-豌豆益智直播课-8000豌豆币兑换一堂直播课』。兑换路径较长，顾问需要熟悉并能准确指导家长操作。</w:t>
      </w:r>
    </w:p>
    <w:p w14:paraId="662E74F2">
      <w:r>
        <w:t>──────────────────────────────────────────────────</w:t>
      </w:r>
    </w:p>
    <w:p w14:paraId="2FAE615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19</w:t>
      </w:r>
      <w:r>
        <w:rPr>
          <w:b/>
        </w:rPr>
        <w:t xml:space="preserve">题 </w:t>
      </w:r>
      <w:r>
        <w:rPr>
          <w:color w:val="0070C0"/>
        </w:rPr>
        <w:t>【话术】【带打卡】</w:t>
      </w:r>
    </w:p>
    <w:p w14:paraId="3FD42129">
      <w:r>
        <w:rPr>
          <w:b/>
        </w:rPr>
        <w:t>当教家长兑换豌豆币课程时，以下哪句话术最清晰？</w:t>
      </w:r>
    </w:p>
    <w:p w14:paraId="55596D32">
      <w:pPr>
        <w:pStyle w:val="16"/>
      </w:pPr>
      <w:r>
        <w:t>A. 在APP里找一下就能兑换。</w:t>
      </w:r>
    </w:p>
    <w:p w14:paraId="3B2F9AFD">
      <w:pPr>
        <w:pStyle w:val="16"/>
      </w:pPr>
      <w:r>
        <w:t>B. 妈咪，兑换路径是：打开家长端→首页→豌豆商城→热门兑换→豌豆益智直播课→用8000豌豆币兑换一堂课。我这边也有操作图片/视频可以参考，需要我发给您吗？</w:t>
      </w:r>
    </w:p>
    <w:p w14:paraId="3AC0085D">
      <w:pPr>
        <w:pStyle w:val="16"/>
      </w:pPr>
      <w:r>
        <w:t>C. 兑换很简单，不用教。</w:t>
      </w:r>
    </w:p>
    <w:p w14:paraId="7B2EBDEE">
      <w:pPr>
        <w:pStyle w:val="16"/>
      </w:pPr>
      <w:r>
        <w:t>D. 你自己摸索一下。</w:t>
      </w:r>
    </w:p>
    <w:p w14:paraId="7640B4F1">
      <w:r>
        <w:rPr>
          <w:b/>
          <w:color w:val="FF0000"/>
        </w:rPr>
        <w:t>正确答案：B</w:t>
      </w:r>
    </w:p>
    <w:p w14:paraId="4463F9A2">
      <w:r>
        <w:rPr>
          <w:b/>
        </w:rPr>
        <w:t>答案解析：</w:t>
      </w:r>
      <w:r>
        <w:t>选项B用箭头符号清晰展示兑换路径的每一步，让家长可以按图索骥操作，并主动提供额外帮助（操作图片/视频），展现了细致周到的服务态度。</w:t>
      </w:r>
    </w:p>
    <w:p w14:paraId="576DC7DE">
      <w:r>
        <w:t>──────────────────────────────────────────────────</w:t>
      </w:r>
    </w:p>
    <w:p w14:paraId="626CA7EF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20</w:t>
      </w:r>
      <w:r>
        <w:rPr>
          <w:b/>
        </w:rPr>
        <w:t xml:space="preserve">题 </w:t>
      </w:r>
      <w:r>
        <w:rPr>
          <w:color w:val="0070C0"/>
        </w:rPr>
        <w:t>【知识点】【转介绍反馈方案】</w:t>
      </w:r>
    </w:p>
    <w:p w14:paraId="579516A6">
      <w:r>
        <w:rPr>
          <w:b/>
        </w:rPr>
        <w:t>转介绍活动中，推荐好友成功后可以获得什么奖励？</w:t>
      </w:r>
    </w:p>
    <w:p w14:paraId="0CC75F32">
      <w:pPr>
        <w:pStyle w:val="16"/>
      </w:pPr>
      <w:r>
        <w:t>A. 现金红包</w:t>
      </w:r>
    </w:p>
    <w:p w14:paraId="481D182E">
      <w:pPr>
        <w:pStyle w:val="16"/>
      </w:pPr>
      <w:r>
        <w:t>B. 额外加送3堂直播课</w:t>
      </w:r>
    </w:p>
    <w:p w14:paraId="3F14FF83">
      <w:pPr>
        <w:pStyle w:val="16"/>
      </w:pPr>
      <w:r>
        <w:t>C. 豌豆币10000个</w:t>
      </w:r>
    </w:p>
    <w:p w14:paraId="68845E69">
      <w:pPr>
        <w:pStyle w:val="16"/>
      </w:pPr>
      <w:r>
        <w:t>D. 课程折扣券</w:t>
      </w:r>
    </w:p>
    <w:p w14:paraId="21808CB0">
      <w:r>
        <w:rPr>
          <w:b/>
          <w:color w:val="FF0000"/>
        </w:rPr>
        <w:t>正确答案：B</w:t>
      </w:r>
    </w:p>
    <w:p w14:paraId="09CECE4C">
      <w:r>
        <w:rPr>
          <w:b/>
        </w:rPr>
        <w:t>答案解析：</w:t>
      </w:r>
      <w:r>
        <w:t>根据SOP：『您的小孩就能额外加送3堂课』。转介绍的核心奖励是3堂免费直播课，这是对现有学员的直接课程反馈，价值明确且吸引力强。</w:t>
      </w:r>
    </w:p>
    <w:p w14:paraId="3ED77F26">
      <w:r>
        <w:t>──────────────────────────────────────────────────</w:t>
      </w:r>
    </w:p>
    <w:p w14:paraId="6338FD47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21</w:t>
      </w:r>
      <w:r>
        <w:rPr>
          <w:b/>
        </w:rPr>
        <w:t xml:space="preserve">题 </w:t>
      </w:r>
      <w:r>
        <w:rPr>
          <w:color w:val="0070C0"/>
        </w:rPr>
        <w:t>【知识点】【转介绍反馈方案】</w:t>
      </w:r>
    </w:p>
    <w:p w14:paraId="71B84ABE">
      <w:r>
        <w:rPr>
          <w:b/>
        </w:rPr>
        <w:t>转介绍活动中，被推荐的亲友需要完成什么条件，推荐人才能获得奖励？</w:t>
      </w:r>
    </w:p>
    <w:p w14:paraId="08F9BB09">
      <w:pPr>
        <w:pStyle w:val="16"/>
      </w:pPr>
      <w:r>
        <w:t>A. 仅需提供手机门号</w:t>
      </w:r>
    </w:p>
    <w:p w14:paraId="5735FA3D">
      <w:pPr>
        <w:pStyle w:val="16"/>
      </w:pPr>
      <w:r>
        <w:t>B. 成功出席体验课并完成上课</w:t>
      </w:r>
    </w:p>
    <w:p w14:paraId="3307242B">
      <w:pPr>
        <w:pStyle w:val="16"/>
      </w:pPr>
      <w:r>
        <w:t>C. 仅需注册账号</w:t>
      </w:r>
    </w:p>
    <w:p w14:paraId="299E3F42">
      <w:pPr>
        <w:pStyle w:val="16"/>
      </w:pPr>
      <w:r>
        <w:t>D. 仅需支付订金</w:t>
      </w:r>
    </w:p>
    <w:p w14:paraId="0CF427BB">
      <w:r>
        <w:rPr>
          <w:b/>
          <w:color w:val="FF0000"/>
        </w:rPr>
        <w:t>正确答案：B</w:t>
      </w:r>
    </w:p>
    <w:p w14:paraId="65620B34">
      <w:r>
        <w:rPr>
          <w:b/>
        </w:rPr>
        <w:t>答案解析：</w:t>
      </w:r>
      <w:r>
        <w:t>根据SOP：『亲友成功出席体验课并完成上课』。转介绍奖励的发放条件是亲友不仅要出席体验课，还要完成整堂课的上课，确保推荐质量。</w:t>
      </w:r>
    </w:p>
    <w:p w14:paraId="2C6B9A40">
      <w:r>
        <w:t>──────────────────────────────────────────────────</w:t>
      </w:r>
    </w:p>
    <w:p w14:paraId="41DB88D8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22</w:t>
      </w:r>
      <w:r>
        <w:rPr>
          <w:b/>
        </w:rPr>
        <w:t xml:space="preserve">题 </w:t>
      </w:r>
      <w:r>
        <w:rPr>
          <w:color w:val="0070C0"/>
        </w:rPr>
        <w:t>【话术】【转介绍反馈方案】</w:t>
      </w:r>
    </w:p>
    <w:p w14:paraId="19107984">
      <w:r>
        <w:rPr>
          <w:b/>
        </w:rPr>
        <w:t>当家长问转介绍的具体流程时，以下哪句话术最清晰？</w:t>
      </w:r>
    </w:p>
    <w:p w14:paraId="0A10AF13">
      <w:pPr>
        <w:pStyle w:val="16"/>
      </w:pPr>
      <w:r>
        <w:t>A. 让你朋友来报名就行。</w:t>
      </w:r>
    </w:p>
    <w:p w14:paraId="2ED3384E">
      <w:pPr>
        <w:pStyle w:val="16"/>
      </w:pPr>
      <w:r>
        <w:t>B. 流程很简单妈咪～第一步：提供亲友手机门号（家里有适龄孩子）；第二步：亲友成功出席体验课并完成上课；第三步：您的小孩就能额外加送3堂课！推荐越多送越多哦～</w:t>
      </w:r>
    </w:p>
    <w:p w14:paraId="25269D91">
      <w:pPr>
        <w:pStyle w:val="16"/>
      </w:pPr>
      <w:r>
        <w:t>C. 流程很复杂，我建议你不要参加。</w:t>
      </w:r>
    </w:p>
    <w:p w14:paraId="63A9A841">
      <w:pPr>
        <w:pStyle w:val="16"/>
      </w:pPr>
      <w:r>
        <w:t>D. 具体流程我也不太清楚。</w:t>
      </w:r>
    </w:p>
    <w:p w14:paraId="10D5CF5A">
      <w:r>
        <w:rPr>
          <w:b/>
          <w:color w:val="FF0000"/>
        </w:rPr>
        <w:t>正确答案：B</w:t>
      </w:r>
    </w:p>
    <w:p w14:paraId="698F94E9">
      <w:r>
        <w:rPr>
          <w:b/>
        </w:rPr>
        <w:t>答案解析：</w:t>
      </w:r>
      <w:r>
        <w:t>选项B用『流程很简单』降低心理门槛，分三步清晰说明（提供门号→亲友完成体验课→获得3堂课），并用『推荐越多送越多』激励家长多推荐，结构清晰且具吸引力。</w:t>
      </w:r>
    </w:p>
    <w:p w14:paraId="08148C27">
      <w:r>
        <w:t>──────────────────────────────────────────────────</w:t>
      </w:r>
    </w:p>
    <w:p w14:paraId="4F6D066C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23</w:t>
      </w:r>
      <w:bookmarkStart w:id="0" w:name="_GoBack"/>
      <w:bookmarkEnd w:id="0"/>
      <w:r>
        <w:rPr>
          <w:b/>
        </w:rPr>
        <w:t xml:space="preserve">题 </w:t>
      </w:r>
      <w:r>
        <w:rPr>
          <w:color w:val="0070C0"/>
        </w:rPr>
        <w:t>【知识点】【转介绍反馈方案】</w:t>
      </w:r>
    </w:p>
    <w:p w14:paraId="6058A295">
      <w:r>
        <w:rPr>
          <w:b/>
        </w:rPr>
        <w:t>转介绍活动的双重好处是什么？</w:t>
      </w:r>
    </w:p>
    <w:p w14:paraId="602FA34E">
      <w:pPr>
        <w:pStyle w:val="16"/>
      </w:pPr>
      <w:r>
        <w:t>A. 仅推荐人获得好处</w:t>
      </w:r>
    </w:p>
    <w:p w14:paraId="6B5254D3">
      <w:pPr>
        <w:pStyle w:val="16"/>
      </w:pPr>
      <w:r>
        <w:t>B. 亲友孩子能免费体验优质数学思维课，推荐人小孩的课堂数直接增加</w:t>
      </w:r>
    </w:p>
    <w:p w14:paraId="581347B9">
      <w:pPr>
        <w:pStyle w:val="16"/>
      </w:pPr>
      <w:r>
        <w:t>C. 仅被推荐人获得好处</w:t>
      </w:r>
    </w:p>
    <w:p w14:paraId="5FE457DA">
      <w:pPr>
        <w:pStyle w:val="16"/>
      </w:pPr>
      <w:r>
        <w:t>D. 顾问获得业绩提成</w:t>
      </w:r>
    </w:p>
    <w:p w14:paraId="36C4A073">
      <w:r>
        <w:rPr>
          <w:b/>
          <w:color w:val="FF0000"/>
        </w:rPr>
        <w:t>正确答案：B</w:t>
      </w:r>
    </w:p>
    <w:p w14:paraId="291C9B0C">
      <w:r>
        <w:rPr>
          <w:b/>
        </w:rPr>
        <w:t>答案解析：</w:t>
      </w:r>
      <w:r>
        <w:t>根据SOP：『双重好处：亲友孩子能免费体验优质数学思维课；您家小孩的课堂数直接增加，推荐越多送越多！』。这是一个双赢的活动设计，既让被推荐人受益，也让推荐人获得实质反馈。</w:t>
      </w:r>
    </w:p>
    <w:p w14:paraId="3C3D0D35">
      <w:r>
        <w:t>──────────────────────────────────────────────────</w:t>
      </w:r>
    </w:p>
    <w:p w14:paraId="5C0C2B6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78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JhengHei" w:hAnsi="Microsoft JhengHei" w:eastAsia="Microsoft JhengHe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11990</Words>
  <Characters>12727</Characters>
  <Lines>0</Lines>
  <Paragraphs>0</Paragraphs>
  <TotalTime>15</TotalTime>
  <ScaleCrop>false</ScaleCrop>
  <LinksUpToDate>false</LinksUpToDate>
  <CharactersWithSpaces>12991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墨尘</cp:lastModifiedBy>
  <dcterms:modified xsi:type="dcterms:W3CDTF">2026-06-09T07:03:06Z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eyJoZGlkIjoiNDRkNWZmYmMwNjQ5NGM1YWE2MTBkZjUwMzI1NTE2YzAiLCJ1c2VySWQiOiIyOTY1Nzk3NjcifQ==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EC967260B0624CC48C6AD009CBF56F73_12</vt:lpwstr>
  </property>
</Properties>
</file>