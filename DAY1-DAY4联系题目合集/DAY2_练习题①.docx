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D92D8E">
      <w:pPr>
        <w:pStyle w:val="31"/>
        <w:jc w:val="center"/>
      </w:pPr>
      <w:r>
        <w:t>DAY2 益智课前电销话术培训练习题</w:t>
      </w:r>
    </w:p>
    <w:p w14:paraId="45926E7F">
      <w:r>
        <w:rPr>
          <w:b/>
        </w:rPr>
        <w:t>培训说明：</w:t>
      </w:r>
      <w:r>
        <w:br w:type="textWrapping"/>
      </w:r>
      <w:r>
        <w:t>本练习题共50题，涵盖课前电销话术的十大模块知识点。每题包含4个选项，请选出最正确答案。</w:t>
      </w:r>
      <w:r>
        <w:rPr>
          <w:b/>
        </w:rPr>
        <w:br w:type="textWrapping"/>
      </w:r>
      <w:r>
        <w:rPr>
          <w:b/>
        </w:rPr>
        <w:br w:type="textWrapping"/>
      </w:r>
      <w:r>
        <w:rPr>
          <w:b/>
        </w:rPr>
        <w:t>题目类型：</w:t>
      </w:r>
      <w:r>
        <w:br w:type="textWrapping"/>
      </w:r>
      <w:r>
        <w:t>• 知识点提问：考察顾问对文档内容的理解和记忆</w:t>
      </w:r>
      <w:r>
        <w:br w:type="textWrapping"/>
      </w:r>
      <w:r>
        <w:t>• 话术转换题：考察顾问将知识点转化为实际沟通话术的能力</w:t>
      </w:r>
    </w:p>
    <w:p w14:paraId="4D46357B"/>
    <w:p w14:paraId="1E8CA5D1">
      <w:r>
        <w:rPr>
          <w:b/>
        </w:rPr>
        <w:t>第1题</w:t>
      </w:r>
      <w:r>
        <w:t xml:space="preserve">  课程顾问在开场白中，应该向家长表明自己的什么身份？</w:t>
      </w:r>
    </w:p>
    <w:p w14:paraId="020AAC6B">
      <w:pPr>
        <w:pStyle w:val="16"/>
      </w:pPr>
      <w:r>
        <w:t xml:space="preserve">    A. VIP THINK的X老师，专门负责对接的顾问老师</w:t>
      </w:r>
    </w:p>
    <w:p w14:paraId="1B2D7455">
      <w:pPr>
        <w:pStyle w:val="16"/>
      </w:pPr>
      <w:r>
        <w:t xml:space="preserve">    B. VIP THINK的销售人员</w:t>
      </w:r>
    </w:p>
    <w:p w14:paraId="7CA5BEA8">
      <w:pPr>
        <w:pStyle w:val="16"/>
      </w:pPr>
      <w:r>
        <w:t xml:space="preserve">    C. VIP THINK的上课老师</w:t>
      </w:r>
    </w:p>
    <w:p w14:paraId="69B6387A">
      <w:pPr>
        <w:pStyle w:val="16"/>
      </w:pPr>
      <w:r>
        <w:t xml:space="preserve">    D. VIP THINK的客服人员</w:t>
      </w:r>
    </w:p>
    <w:p w14:paraId="16C36641">
      <w:r>
        <w:rPr>
          <w:b/>
        </w:rPr>
        <w:t>【正确答案】A</w:t>
      </w:r>
      <w:r>
        <w:br w:type="textWrapping"/>
      </w:r>
      <w:r>
        <w:t>【解析】开场白中应表明自己是'VIP THINK的X老师，专门负责对接的顾问老师'，这样既能建立专业形象，又能让家长感受到被重视和专属服务，为后续探需和截杀做铺垫。</w:t>
      </w:r>
    </w:p>
    <w:p w14:paraId="5E73B36F">
      <w:r>
        <w:t>──────────────────────────────────────────────────</w:t>
      </w:r>
    </w:p>
    <w:p w14:paraId="011D425C">
      <w:r>
        <w:rPr>
          <w:b/>
        </w:rPr>
        <w:t>第2题</w:t>
      </w:r>
      <w:r>
        <w:t xml:space="preserve">  开场白中提到'为了给孩子安排最合适孩子的老师和课件'，这句话的主要目的是什么？</w:t>
      </w:r>
    </w:p>
    <w:p w14:paraId="6579C9CB">
      <w:pPr>
        <w:pStyle w:val="16"/>
      </w:pPr>
      <w:r>
        <w:t xml:space="preserve">    A. 展示公司的师资力量</w:t>
      </w:r>
    </w:p>
    <w:p w14:paraId="4145BFF4">
      <w:pPr>
        <w:pStyle w:val="16"/>
      </w:pPr>
      <w:r>
        <w:t xml:space="preserve">    B. 为后续探需做铺垫，让家长愿意配合回答问题</w:t>
      </w:r>
    </w:p>
    <w:p w14:paraId="5DDACDEC">
      <w:pPr>
        <w:pStyle w:val="16"/>
      </w:pPr>
      <w:r>
        <w:t xml:space="preserve">    C. 强调课件的重要性</w:t>
      </w:r>
    </w:p>
    <w:p w14:paraId="20F07BB4">
      <w:pPr>
        <w:pStyle w:val="16"/>
      </w:pPr>
      <w:r>
        <w:t xml:space="preserve">    D. 说明课程价格很高</w:t>
      </w:r>
    </w:p>
    <w:p w14:paraId="3B8BB808">
      <w:r>
        <w:rPr>
          <w:b/>
        </w:rPr>
        <w:t>【正确答案】B</w:t>
      </w:r>
      <w:r>
        <w:br w:type="textWrapping"/>
      </w:r>
      <w:r>
        <w:t>【解析】这句话的核心目的是让家长感受到我们是为孩子量身定制的服务，从而愿意配合回答后续的基本信息和需求问题，为探需环节打开局面。</w:t>
      </w:r>
    </w:p>
    <w:p w14:paraId="78E53015">
      <w:r>
        <w:t>──────────────────────────────────────────────────</w:t>
      </w:r>
    </w:p>
    <w:p w14:paraId="1DA5FF5B">
      <w:r>
        <w:rPr>
          <w:b/>
        </w:rPr>
        <w:t>第3题</w:t>
      </w:r>
      <w:r>
        <w:t xml:space="preserve">  探需环节中，以下哪项不属于需要了解的基本信息？</w:t>
      </w:r>
    </w:p>
    <w:p w14:paraId="4FA3A626">
      <w:pPr>
        <w:pStyle w:val="16"/>
      </w:pPr>
      <w:r>
        <w:t xml:space="preserve">    A. 孩子姓名</w:t>
      </w:r>
    </w:p>
    <w:p w14:paraId="773F9BAF">
      <w:pPr>
        <w:pStyle w:val="16"/>
      </w:pPr>
      <w:r>
        <w:t xml:space="preserve">    B. 家庭经济状况</w:t>
      </w:r>
    </w:p>
    <w:p w14:paraId="7D53ABB1">
      <w:pPr>
        <w:pStyle w:val="16"/>
      </w:pPr>
      <w:r>
        <w:t xml:space="preserve">    C. 数学基础</w:t>
      </w:r>
    </w:p>
    <w:p w14:paraId="60523A33">
      <w:pPr>
        <w:pStyle w:val="16"/>
      </w:pPr>
      <w:r>
        <w:t xml:space="preserve">    D. 性格特点</w:t>
      </w:r>
    </w:p>
    <w:p w14:paraId="2E263C41">
      <w:r>
        <w:rPr>
          <w:b/>
        </w:rPr>
        <w:t>【正确答案】B</w:t>
      </w:r>
      <w:r>
        <w:br w:type="textWrapping"/>
      </w:r>
      <w:r>
        <w:t>【解析】基本信息包括：孩子姓名、年龄、数学基础、性格、课程安排、上课常用语言、有无线上课程经验等。家庭经济状况不应在课前探需环节直接询问，以免引起家长反感，应在课后截杀阶段根据家长反应灵活处理。</w:t>
      </w:r>
    </w:p>
    <w:p w14:paraId="7530A9C4">
      <w:r>
        <w:t>──────────────────────────────────────────────────</w:t>
      </w:r>
    </w:p>
    <w:p w14:paraId="11BC1E57">
      <w:r>
        <w:rPr>
          <w:b/>
        </w:rPr>
        <w:t>第4题</w:t>
      </w:r>
      <w:r>
        <w:t xml:space="preserve">  以下哪句话术适合在询问孩子数学基础时使用？</w:t>
      </w:r>
    </w:p>
    <w:p w14:paraId="3CCE328E">
      <w:pPr>
        <w:pStyle w:val="16"/>
      </w:pPr>
      <w:r>
        <w:t xml:space="preserve">    A. 您家孩子数学好吗？</w:t>
      </w:r>
    </w:p>
    <w:p w14:paraId="2C043D2D">
      <w:pPr>
        <w:pStyle w:val="16"/>
      </w:pPr>
      <w:r>
        <w:t xml:space="preserve">    B. 小朋友目前10以内/20以内/50以内/100以内的加减法掌握程度如何？能不能认图形呢？</w:t>
      </w:r>
    </w:p>
    <w:p w14:paraId="7A2BAE0C">
      <w:pPr>
        <w:pStyle w:val="16"/>
      </w:pPr>
      <w:r>
        <w:t xml:space="preserve">    C. 您家孩子是不是数学很差？</w:t>
      </w:r>
    </w:p>
    <w:p w14:paraId="0025E0F2">
      <w:pPr>
        <w:pStyle w:val="16"/>
      </w:pPr>
      <w:r>
        <w:t xml:space="preserve">    D. 孩子上过补习班吗？</w:t>
      </w:r>
    </w:p>
    <w:p w14:paraId="20DA08E7">
      <w:r>
        <w:rPr>
          <w:b/>
        </w:rPr>
        <w:t>【正确答案】B</w:t>
      </w:r>
      <w:r>
        <w:br w:type="textWrapping"/>
      </w:r>
      <w:r>
        <w:t>【解析】询问数学基础时应使用具体、分层的问题（10以内/20以内/50以内/100以内/加减法掌握程度、图形认知），这样既能精准了解孩子水平，又能适当给家长描绘参加正式课后孩子能获得的成长，为后续课程推荐做准备。</w:t>
      </w:r>
    </w:p>
    <w:p w14:paraId="51EC43FF">
      <w:r>
        <w:t>──────────────────────────────────────────────────</w:t>
      </w:r>
    </w:p>
    <w:p w14:paraId="6D9B840F">
      <w:r>
        <w:rPr>
          <w:b/>
        </w:rPr>
        <w:t>第5题</w:t>
      </w:r>
      <w:r>
        <w:t xml:space="preserve">  探需时询问'上课常用语言（中/英/中英双语）'的主要目的是什么？</w:t>
      </w:r>
    </w:p>
    <w:p w14:paraId="2833D754">
      <w:pPr>
        <w:pStyle w:val="16"/>
      </w:pPr>
      <w:r>
        <w:t xml:space="preserve">    A. 了解家长的语言偏好</w:t>
      </w:r>
    </w:p>
    <w:p w14:paraId="74590646">
      <w:pPr>
        <w:pStyle w:val="16"/>
      </w:pPr>
      <w:r>
        <w:t xml:space="preserve">    B. 为孩子匹配合适的老师和课件</w:t>
      </w:r>
    </w:p>
    <w:p w14:paraId="32A66D95">
      <w:pPr>
        <w:pStyle w:val="16"/>
      </w:pPr>
      <w:r>
        <w:t xml:space="preserve">    C. 判断家长的经济能力</w:t>
      </w:r>
    </w:p>
    <w:p w14:paraId="4B8E53C6">
      <w:pPr>
        <w:pStyle w:val="16"/>
      </w:pPr>
      <w:r>
        <w:t xml:space="preserve">    D. 统计市场数据</w:t>
      </w:r>
    </w:p>
    <w:p w14:paraId="431C1A40">
      <w:r>
        <w:rPr>
          <w:b/>
        </w:rPr>
        <w:t>【正确答案】B</w:t>
      </w:r>
      <w:r>
        <w:br w:type="textWrapping"/>
      </w:r>
      <w:r>
        <w:t>【解析】了解上课常用语言是为了给孩子安排最合适的老师和课件，确保孩子能听懂、能互动，提升课堂体验和效果，这也是开场白中提到的核心目的之一。</w:t>
      </w:r>
    </w:p>
    <w:p w14:paraId="1C834B9E">
      <w:r>
        <w:t>──────────────────────────────────────────────────</w:t>
      </w:r>
    </w:p>
    <w:p w14:paraId="30300EA1">
      <w:r>
        <w:rPr>
          <w:b/>
        </w:rPr>
        <w:t>第6题</w:t>
      </w:r>
      <w:r>
        <w:t xml:space="preserve">  当家长表示孩子'坐不住、容易分心'时，以下哪句回应最恰当？</w:t>
      </w:r>
    </w:p>
    <w:p w14:paraId="4B137F53">
      <w:pPr>
        <w:pStyle w:val="16"/>
      </w:pPr>
      <w:r>
        <w:t xml:space="preserve">    A. 那您应该好好管教孩子</w:t>
      </w:r>
    </w:p>
    <w:p w14:paraId="0BEE465D">
      <w:pPr>
        <w:pStyle w:val="16"/>
      </w:pPr>
      <w:r>
        <w:t xml:space="preserve">    B. 这类孩子其实反应很快，就是需要更有趣的方式吸引他。我们课堂节奏轻快、互动多，每几分钟就有小任务，老师全程引导参与，孩子不容易分心</w:t>
      </w:r>
    </w:p>
    <w:p w14:paraId="7F51C3B7">
      <w:pPr>
        <w:pStyle w:val="16"/>
      </w:pPr>
      <w:r>
        <w:t xml:space="preserve">    C. 这样的孩子不适合线上课</w:t>
      </w:r>
    </w:p>
    <w:p w14:paraId="3036CB79">
      <w:pPr>
        <w:pStyle w:val="16"/>
      </w:pPr>
      <w:r>
        <w:t xml:space="preserve">    D. 我们课程很严格，能让孩子安静下来</w:t>
      </w:r>
    </w:p>
    <w:p w14:paraId="53C87B99">
      <w:r>
        <w:rPr>
          <w:b/>
        </w:rPr>
        <w:t>【正确答案】B</w:t>
      </w:r>
      <w:r>
        <w:br w:type="textWrapping"/>
      </w:r>
      <w:r>
        <w:t>【解析】面对'坐不住、容易分心'的孩子，首先要肯定孩子的优势（反应快），然后将问题转化为课程能解决的点（有趣的方式、节奏轻快、互动多、小任务），让家长看到希望而不是被批评。</w:t>
      </w:r>
    </w:p>
    <w:p w14:paraId="25224963">
      <w:r>
        <w:t>──────────────────────────────────────────────────</w:t>
      </w:r>
    </w:p>
    <w:p w14:paraId="1CEDF88F">
      <w:r>
        <w:rPr>
          <w:b/>
        </w:rPr>
        <w:t>第7题</w:t>
      </w:r>
      <w:r>
        <w:t xml:space="preserve">  询问孩子有无线上课程学习经验的主要目的是什么？</w:t>
      </w:r>
    </w:p>
    <w:p w14:paraId="5FE41D2F">
      <w:pPr>
        <w:pStyle w:val="16"/>
      </w:pPr>
      <w:r>
        <w:t xml:space="preserve">    A. 判断家长是否有钱</w:t>
      </w:r>
    </w:p>
    <w:p w14:paraId="35DB0F25">
      <w:pPr>
        <w:pStyle w:val="16"/>
      </w:pPr>
      <w:r>
        <w:t xml:space="preserve">    B. 为后续打预防针和对比线下做铺垫</w:t>
      </w:r>
    </w:p>
    <w:p w14:paraId="5AEF8882">
      <w:pPr>
        <w:pStyle w:val="16"/>
      </w:pPr>
      <w:r>
        <w:t xml:space="preserve">    C. 了解孩子的学习能力</w:t>
      </w:r>
    </w:p>
    <w:p w14:paraId="2A79CC86">
      <w:pPr>
        <w:pStyle w:val="16"/>
      </w:pPr>
      <w:r>
        <w:t xml:space="preserve">    D. 统计课程市场占有率</w:t>
      </w:r>
    </w:p>
    <w:p w14:paraId="3B94166E">
      <w:r>
        <w:rPr>
          <w:b/>
        </w:rPr>
        <w:t>【正确答案】B</w:t>
      </w:r>
      <w:r>
        <w:br w:type="textWrapping"/>
      </w:r>
      <w:r>
        <w:t>【解析】了解孩子是否有线上课经验，一方面可以为'第一次接触线上'或'接触过线上课'准备不同的预防针话术，另一方面可以顺势询问家长为什么想让孩子体验线下（或线上），挖掘深层需求。</w:t>
      </w:r>
    </w:p>
    <w:p w14:paraId="3CC761B3">
      <w:r>
        <w:t>──────────────────────────────────────────────────</w:t>
      </w:r>
    </w:p>
    <w:p w14:paraId="04966434">
      <w:r>
        <w:rPr>
          <w:b/>
        </w:rPr>
        <w:t>第8题</w:t>
      </w:r>
      <w:r>
        <w:t xml:space="preserve">  探需环节中，顾问应该秉持的核心理念是什么？</w:t>
      </w:r>
    </w:p>
    <w:p w14:paraId="259B773A">
      <w:pPr>
        <w:pStyle w:val="16"/>
      </w:pPr>
      <w:r>
        <w:t xml:space="preserve">    A. 尽快推销课程</w:t>
      </w:r>
    </w:p>
    <w:p w14:paraId="703E6A81">
      <w:pPr>
        <w:pStyle w:val="16"/>
      </w:pPr>
      <w:r>
        <w:t xml:space="preserve">    B. 尽早发现顾虑和问题，先解决，为课后截杀做准备</w:t>
      </w:r>
    </w:p>
    <w:p w14:paraId="45595067">
      <w:pPr>
        <w:pStyle w:val="16"/>
      </w:pPr>
      <w:r>
        <w:t xml:space="preserve">    C. 让家长感受到压力</w:t>
      </w:r>
    </w:p>
    <w:p w14:paraId="466863C6">
      <w:pPr>
        <w:pStyle w:val="16"/>
      </w:pPr>
      <w:r>
        <w:t xml:space="preserve">    D. 展示顾问的专业知识</w:t>
      </w:r>
    </w:p>
    <w:p w14:paraId="59E37629">
      <w:r>
        <w:rPr>
          <w:b/>
        </w:rPr>
        <w:t>【正确答案】B</w:t>
      </w:r>
      <w:r>
        <w:br w:type="textWrapping"/>
      </w:r>
      <w:r>
        <w:t>【解析】探需的核心是'尽早发现顾虑和问题，先解决，解决不了想好解决思路和话术，用于课后'。所有话题都是基于探需求、了解教育理念，为课后的截杀做准备，要了解到家长的最终需求。</w:t>
      </w:r>
    </w:p>
    <w:p w14:paraId="78560B6F">
      <w:r>
        <w:t>──────────────────────────────────────────────────</w:t>
      </w:r>
    </w:p>
    <w:p w14:paraId="30DAF60D">
      <w:r>
        <w:rPr>
          <w:b/>
        </w:rPr>
        <w:t>第9题</w:t>
      </w:r>
      <w:r>
        <w:t xml:space="preserve">  当孩子性格属于'外向活泼'型时，以下哪句话术最恰当？</w:t>
      </w:r>
    </w:p>
    <w:p w14:paraId="427A9AA2">
      <w:pPr>
        <w:pStyle w:val="16"/>
      </w:pPr>
      <w:r>
        <w:t xml:space="preserve">    A. 外向活泼的孩子上课会打扰别人，需要管教</w:t>
      </w:r>
    </w:p>
    <w:p w14:paraId="673970C7">
      <w:pPr>
        <w:pStyle w:val="16"/>
      </w:pPr>
      <w:r>
        <w:t xml:space="preserve">    B. 小朋友这么爱互动、爱表达，是很大的优势，我们会引导他把这份积极性转化为专注度，学会有条理地表达思路</w:t>
      </w:r>
    </w:p>
    <w:p w14:paraId="3B68A5D2">
      <w:pPr>
        <w:pStyle w:val="16"/>
      </w:pPr>
      <w:r>
        <w:t xml:space="preserve">    C. 外向的孩子不适合我们的课程</w:t>
      </w:r>
    </w:p>
    <w:p w14:paraId="248D295B">
      <w:pPr>
        <w:pStyle w:val="16"/>
      </w:pPr>
      <w:r>
        <w:t xml:space="preserve">    D. 我们会让孩子安静下来，不要那么活泼</w:t>
      </w:r>
    </w:p>
    <w:p w14:paraId="1C1DFADB">
      <w:r>
        <w:rPr>
          <w:b/>
        </w:rPr>
        <w:t>【正确答案】B</w:t>
      </w:r>
      <w:r>
        <w:br w:type="textWrapping"/>
      </w:r>
      <w:r>
        <w:t>【解析】对于外向活泼的孩子，首先要肯定其优势（爱互动、爱表达），然后说明课程如何引导转化（积极性→专注度、有条理地表达），让家长感受到孩子的特质被尊重且能被正向引导。</w:t>
      </w:r>
    </w:p>
    <w:p w14:paraId="3D5BA38C">
      <w:r>
        <w:t>──────────────────────────────────────────────────</w:t>
      </w:r>
    </w:p>
    <w:p w14:paraId="5D25832D">
      <w:r>
        <w:rPr>
          <w:b/>
        </w:rPr>
        <w:t>第10题</w:t>
      </w:r>
      <w:r>
        <w:t xml:space="preserve">  当孩子性格属于'内向慢热'型时，顾问应该如何回应？</w:t>
      </w:r>
    </w:p>
    <w:p w14:paraId="5B66F889">
      <w:pPr>
        <w:pStyle w:val="16"/>
      </w:pPr>
      <w:r>
        <w:t xml:space="preserve">    A. 内向的孩子需要逼迫他们发言</w:t>
      </w:r>
    </w:p>
    <w:p w14:paraId="49B5BFCE">
      <w:pPr>
        <w:pStyle w:val="16"/>
      </w:pPr>
      <w:r>
        <w:t xml:space="preserve">    B. 我们不会催促小朋友发言，会用温和的提问、耐心的鼓励，慢慢帮他建立自信，让他慢慢放开自己，敢主动表达、愿参与课堂</w:t>
      </w:r>
    </w:p>
    <w:p w14:paraId="433EBBA8">
      <w:pPr>
        <w:pStyle w:val="16"/>
      </w:pPr>
      <w:r>
        <w:t xml:space="preserve">    C. 内向的孩子不适合小班互动课</w:t>
      </w:r>
    </w:p>
    <w:p w14:paraId="07BF93E3">
      <w:pPr>
        <w:pStyle w:val="16"/>
      </w:pPr>
      <w:r>
        <w:t xml:space="preserve">    D. 我们会安排一对一课程</w:t>
      </w:r>
    </w:p>
    <w:p w14:paraId="37A17D1C">
      <w:r>
        <w:rPr>
          <w:b/>
        </w:rPr>
        <w:t>【正确答案】B</w:t>
      </w:r>
      <w:r>
        <w:br w:type="textWrapping"/>
      </w:r>
      <w:r>
        <w:t>【解析】对于内向慢热的孩子，关键是给予安全感和耐心，'不会催促'、'温和提问'、'耐心鼓励'、'慢慢建立自信'，让家长感受到孩子会被温柔对待，而不是被逼迫或边缘化。</w:t>
      </w:r>
    </w:p>
    <w:p w14:paraId="37B7ADCE">
      <w:r>
        <w:t>──────────────────────────────────────────────────</w:t>
      </w:r>
    </w:p>
    <w:p w14:paraId="07FB6248">
      <w:r>
        <w:rPr>
          <w:b/>
        </w:rPr>
        <w:t>第11题</w:t>
      </w:r>
      <w:r>
        <w:t xml:space="preserve">  当孩子是'急性子'时，以下哪句话术最能体现课程价值？</w:t>
      </w:r>
    </w:p>
    <w:p w14:paraId="14FF2D7E">
      <w:pPr>
        <w:pStyle w:val="16"/>
      </w:pPr>
      <w:r>
        <w:t xml:space="preserve">    A. 急性子的孩子需要严厉管教</w:t>
      </w:r>
    </w:p>
    <w:p w14:paraId="6A08D5F8">
      <w:pPr>
        <w:pStyle w:val="16"/>
      </w:pPr>
      <w:r>
        <w:t xml:space="preserve">    B. 我们会通过课堂小任务，引导他学会沉下心、一步一步解题，培养细心、沉稳的习惯，避免急躁粗心</w:t>
      </w:r>
    </w:p>
    <w:p w14:paraId="18ACBB26">
      <w:pPr>
        <w:pStyle w:val="16"/>
      </w:pPr>
      <w:r>
        <w:t xml:space="preserve">    C. 急性子的孩子学不好数学</w:t>
      </w:r>
    </w:p>
    <w:p w14:paraId="282E27A3">
      <w:pPr>
        <w:pStyle w:val="16"/>
      </w:pPr>
      <w:r>
        <w:t xml:space="preserve">    D. 我们会加快课程节奏配合孩子</w:t>
      </w:r>
    </w:p>
    <w:p w14:paraId="3823072D">
      <w:r>
        <w:rPr>
          <w:b/>
        </w:rPr>
        <w:t>【正确答案】B</w:t>
      </w:r>
      <w:r>
        <w:br w:type="textWrapping"/>
      </w:r>
      <w:r>
        <w:t>【解析】对于急性子的孩子，课程的价值在于'引导沉下心、一步一步解题'，培养'细心、沉稳的习惯'，将孩子的性格特点转化为可培养的能力，同时解决家长担心的'急躁粗心'问题。</w:t>
      </w:r>
    </w:p>
    <w:p w14:paraId="600D1CDD">
      <w:r>
        <w:t>──────────────────────────────────────────────────</w:t>
      </w:r>
    </w:p>
    <w:p w14:paraId="17BFDDF6">
      <w:r>
        <w:rPr>
          <w:b/>
        </w:rPr>
        <w:t>第12题</w:t>
      </w:r>
      <w:r>
        <w:t xml:space="preserve">  以下关于三种性格类型话术的共同特点，描述正确的是？</w:t>
      </w:r>
    </w:p>
    <w:p w14:paraId="2DD717E3">
      <w:pPr>
        <w:pStyle w:val="16"/>
      </w:pPr>
      <w:r>
        <w:t xml:space="preserve">    A. 都强调孩子的缺点需要改正</w:t>
      </w:r>
    </w:p>
    <w:p w14:paraId="620F719F">
      <w:pPr>
        <w:pStyle w:val="16"/>
      </w:pPr>
      <w:r>
        <w:t xml:space="preserve">    B. 都先肯定孩子的特质，再说明课程如何正向引导</w:t>
      </w:r>
    </w:p>
    <w:p w14:paraId="65CA0960">
      <w:pPr>
        <w:pStyle w:val="16"/>
      </w:pPr>
      <w:r>
        <w:t xml:space="preserve">    C. 都建议家长改变孩子的性格</w:t>
      </w:r>
    </w:p>
    <w:p w14:paraId="0307E22C">
      <w:pPr>
        <w:pStyle w:val="16"/>
      </w:pPr>
      <w:r>
        <w:t xml:space="preserve">    D. 都承诺课程能改变孩子的性格</w:t>
      </w:r>
    </w:p>
    <w:p w14:paraId="18344CDC">
      <w:r>
        <w:rPr>
          <w:b/>
        </w:rPr>
        <w:t>【正确答案】B</w:t>
      </w:r>
      <w:r>
        <w:br w:type="textWrapping"/>
      </w:r>
      <w:r>
        <w:t>【解析】三种性格话术的共同逻辑是：先肯定孩子的性格特质（外向活泼→爱互动爱表达；内向慢热→需要安全感；急性子→反应快），再说明课程如何将这些特质正向引导为学习能力，让家长感受到被理解和被尊重。</w:t>
      </w:r>
    </w:p>
    <w:p w14:paraId="72B3BE06">
      <w:r>
        <w:t>──────────────────────────────────────────────────</w:t>
      </w:r>
    </w:p>
    <w:p w14:paraId="5384CB98">
      <w:r>
        <w:rPr>
          <w:b/>
        </w:rPr>
        <w:t>第13题</w:t>
      </w:r>
      <w:r>
        <w:t xml:space="preserve">  【话术转换题】将'内向慢热'的话术转换为顾问可以学习的核心话术技巧，以下哪项最准确？</w:t>
      </w:r>
    </w:p>
    <w:p w14:paraId="413CEB1E">
      <w:pPr>
        <w:pStyle w:val="16"/>
      </w:pPr>
      <w:r>
        <w:t xml:space="preserve">    A. 否定+承诺</w:t>
      </w:r>
    </w:p>
    <w:p w14:paraId="0B640FF2">
      <w:pPr>
        <w:pStyle w:val="16"/>
      </w:pPr>
      <w:r>
        <w:t xml:space="preserve">    B. 接纳+渐进式引导+建立自信</w:t>
      </w:r>
    </w:p>
    <w:p w14:paraId="7D261150">
      <w:pPr>
        <w:pStyle w:val="16"/>
      </w:pPr>
      <w:r>
        <w:t xml:space="preserve">    C. 批评+改正</w:t>
      </w:r>
    </w:p>
    <w:p w14:paraId="2DA33CF8">
      <w:pPr>
        <w:pStyle w:val="16"/>
      </w:pPr>
      <w:r>
        <w:t xml:space="preserve">    D. 忽视+等待</w:t>
      </w:r>
    </w:p>
    <w:p w14:paraId="5B98C8BA">
      <w:r>
        <w:rPr>
          <w:b/>
        </w:rPr>
        <w:t>【正确答案】B</w:t>
      </w:r>
      <w:r>
        <w:br w:type="textWrapping"/>
      </w:r>
      <w:r>
        <w:t>【解析】'内向慢热'话术的核心技巧是：接纳孩子的性格（不会催促）→ 渐进式引导（温和提问、耐心鼓励）→ 建立自信（慢慢放开自己、敢主动表达）。这个'接纳+渐进式引导+建立自信'的模式可以迁移到其他类似场景。</w:t>
      </w:r>
    </w:p>
    <w:p w14:paraId="5609C975">
      <w:r>
        <w:t>──────────────────────────────────────────────────</w:t>
      </w:r>
    </w:p>
    <w:p w14:paraId="78D867FA">
      <w:r>
        <w:rPr>
          <w:b/>
        </w:rPr>
        <w:t>第14题</w:t>
      </w:r>
      <w:r>
        <w:t xml:space="preserve">  顾问在描述'急性子'孩子的应对话术时，重点应该放在什么上？</w:t>
      </w:r>
    </w:p>
    <w:p w14:paraId="17E3F2F2">
      <w:pPr>
        <w:pStyle w:val="16"/>
      </w:pPr>
      <w:r>
        <w:t xml:space="preserve">    A. 孩子的性格缺陷</w:t>
      </w:r>
    </w:p>
    <w:p w14:paraId="73F8CB20">
      <w:pPr>
        <w:pStyle w:val="16"/>
      </w:pPr>
      <w:r>
        <w:t xml:space="preserve">    B. 课程如何帮助孩子培养细心、沉稳的习惯</w:t>
      </w:r>
    </w:p>
    <w:p w14:paraId="37ECAC80">
      <w:pPr>
        <w:pStyle w:val="16"/>
      </w:pPr>
      <w:r>
        <w:t xml:space="preserve">    C. 让家长感到焦虑</w:t>
      </w:r>
    </w:p>
    <w:p w14:paraId="1CE6D136">
      <w:pPr>
        <w:pStyle w:val="16"/>
      </w:pPr>
      <w:r>
        <w:t xml:space="preserve">    D. 强调课程难度</w:t>
      </w:r>
    </w:p>
    <w:p w14:paraId="6CB142A7">
      <w:r>
        <w:rPr>
          <w:b/>
        </w:rPr>
        <w:t>【正确答案】B</w:t>
      </w:r>
      <w:r>
        <w:br w:type="textWrapping"/>
      </w:r>
      <w:r>
        <w:t>【解析】应对急性子孩子的话术重点是'通过课堂小任务，引导他学会沉下心、一步一步解题，培养细心、沉稳的习惯，避免急躁粗心'。核心是将课程转化为解决家长痛点的方案，而不是放大问题。</w:t>
      </w:r>
    </w:p>
    <w:p w14:paraId="54877925">
      <w:r>
        <w:t>──────────────────────────────────────────────────</w:t>
      </w:r>
    </w:p>
    <w:p w14:paraId="1846A7C5">
      <w:r>
        <w:rPr>
          <w:b/>
        </w:rPr>
        <w:t>第15题</w:t>
      </w:r>
      <w:r>
        <w:t xml:space="preserve">  当孩子是第一次接触线上课程时，以下哪句预防针话术最恰当？</w:t>
      </w:r>
    </w:p>
    <w:p w14:paraId="3AFC3217">
      <w:pPr>
        <w:pStyle w:val="16"/>
      </w:pPr>
      <w:r>
        <w:t xml:space="preserve">    A. 第一次上也没关系，我们老师都很有耐心，会一步步带着小朋友熟悉线上课堂，内容从简单有趣的开始，节奏轻松，不会给小朋友压力</w:t>
      </w:r>
    </w:p>
    <w:p w14:paraId="755C3CF6">
      <w:pPr>
        <w:pStyle w:val="16"/>
      </w:pPr>
      <w:r>
        <w:t xml:space="preserve">    B. 第一次上线上课的孩子都会不适应</w:t>
      </w:r>
    </w:p>
    <w:p w14:paraId="049834F7">
      <w:pPr>
        <w:pStyle w:val="16"/>
      </w:pPr>
      <w:r>
        <w:t xml:space="preserve">    C. 我们建议先上一对一课程适应</w:t>
      </w:r>
    </w:p>
    <w:p w14:paraId="3A1D920F">
      <w:pPr>
        <w:pStyle w:val="16"/>
      </w:pPr>
      <w:r>
        <w:t xml:space="preserve">    D. 线上课需要孩子有很强的自制力</w:t>
      </w:r>
    </w:p>
    <w:p w14:paraId="067839D7">
      <w:r>
        <w:rPr>
          <w:b/>
        </w:rPr>
        <w:t>【正确答案】A</w:t>
      </w:r>
      <w:r>
        <w:br w:type="textWrapping"/>
      </w:r>
      <w:r>
        <w:t>【解析】对于第一次接触线上课的孩子，要消除家长的顾虑：'没关系'降低焦虑→'老师有耐心、一步步带着'建立信任→'内容简单有趣、节奏轻松'说明课程设计→'不会给压力'消除担忧。同时建议家长一起鼓励孩子积极回答问题。</w:t>
      </w:r>
    </w:p>
    <w:p w14:paraId="619E698D">
      <w:r>
        <w:t>──────────────────────────────────────────────────</w:t>
      </w:r>
    </w:p>
    <w:p w14:paraId="4AB747AB">
      <w:r>
        <w:rPr>
          <w:b/>
        </w:rPr>
        <w:t>第16题</w:t>
      </w:r>
      <w:r>
        <w:t xml:space="preserve">  当孩子已经接触过线上课时，顾问应该如何回应？</w:t>
      </w:r>
    </w:p>
    <w:p w14:paraId="7C35234C">
      <w:pPr>
        <w:pStyle w:val="16"/>
      </w:pPr>
      <w:r>
        <w:t xml:space="preserve">    A. 那您应该试试我们的线下课程</w:t>
      </w:r>
    </w:p>
    <w:p w14:paraId="40F36040">
      <w:pPr>
        <w:pStyle w:val="16"/>
      </w:pPr>
      <w:r>
        <w:t xml:space="preserve">    B. 那太好了，有过线上课经验孩子适应会更快，上课互动和配合度一般都会很不错，课堂效率也会更高</w:t>
      </w:r>
    </w:p>
    <w:p w14:paraId="367CD218">
      <w:pPr>
        <w:pStyle w:val="16"/>
      </w:pPr>
      <w:r>
        <w:t xml:space="preserve">    C. 线上课效果不如线下课</w:t>
      </w:r>
    </w:p>
    <w:p w14:paraId="4C178C4C">
      <w:pPr>
        <w:pStyle w:val="16"/>
      </w:pPr>
      <w:r>
        <w:t xml:space="preserve">    D. 之前的线上课可能不够好</w:t>
      </w:r>
    </w:p>
    <w:p w14:paraId="78131445">
      <w:r>
        <w:rPr>
          <w:b/>
        </w:rPr>
        <w:t>【正确答案】B</w:t>
      </w:r>
      <w:r>
        <w:br w:type="textWrapping"/>
      </w:r>
      <w:r>
        <w:t>【解析】对于有过线上课经验的孩子，要给予正向肯定：'那太好了'表达喜悦→'适应更快'说明优势→'互动和配合度不错'强调效果→'课堂效率更高'突出价值。这样可以增强家长对课程的信心。</w:t>
      </w:r>
    </w:p>
    <w:p w14:paraId="41CB564F">
      <w:r>
        <w:t>──────────────────────────────────────────────────</w:t>
      </w:r>
    </w:p>
    <w:p w14:paraId="668941F5">
      <w:r>
        <w:rPr>
          <w:b/>
        </w:rPr>
        <w:t>第17题</w:t>
      </w:r>
      <w:r>
        <w:t xml:space="preserve">  【话术转换题】将'第一次接触线上课'的话术转换为可学习的话术结构，以下哪项最准确？</w:t>
      </w:r>
    </w:p>
    <w:p w14:paraId="7009B12B">
      <w:pPr>
        <w:pStyle w:val="16"/>
      </w:pPr>
      <w:r>
        <w:t xml:space="preserve">    A. 恐吓+施压</w:t>
      </w:r>
    </w:p>
    <w:p w14:paraId="0C107D9C">
      <w:pPr>
        <w:pStyle w:val="16"/>
      </w:pPr>
      <w:r>
        <w:t xml:space="preserve">    B. 消除顾虑+建立信任+说明课程设计+家长配合建议</w:t>
      </w:r>
    </w:p>
    <w:p w14:paraId="313539A7">
      <w:pPr>
        <w:pStyle w:val="16"/>
      </w:pPr>
      <w:r>
        <w:t xml:space="preserve">    C. 贬低其他课程+抬高自己</w:t>
      </w:r>
    </w:p>
    <w:p w14:paraId="4964596A">
      <w:pPr>
        <w:pStyle w:val="16"/>
      </w:pPr>
      <w:r>
        <w:t xml:space="preserve">    D. 直接跳过这个话题</w:t>
      </w:r>
    </w:p>
    <w:p w14:paraId="6E4F3817">
      <w:r>
        <w:rPr>
          <w:b/>
        </w:rPr>
        <w:t>【正确答案】B</w:t>
      </w:r>
      <w:r>
        <w:br w:type="textWrapping"/>
      </w:r>
      <w:r>
        <w:t>【解析】'第一次接触线上课'的话术结构是：消除顾虑（'第一次上也完全没关系'）→ 建立信任（'老师都很有耐心'）→ 说明课程设计（'内容从简单有趣的开始，节奏轻松'）→ 家长配合建议（'爸爸妈妈也可以一起鼓励小朋友'）。这个结构可以套用到其他'消除顾虑'场景。</w:t>
      </w:r>
    </w:p>
    <w:p w14:paraId="1797E97A">
      <w:r>
        <w:t>──────────────────────────────────────────────────</w:t>
      </w:r>
    </w:p>
    <w:p w14:paraId="14FE8A98">
      <w:r>
        <w:rPr>
          <w:b/>
        </w:rPr>
        <w:t>第18题</w:t>
      </w:r>
      <w:r>
        <w:t xml:space="preserve">  在询问线上课程经验后，顾问还应该顺势了解什么？</w:t>
      </w:r>
    </w:p>
    <w:p w14:paraId="45EB690A">
      <w:pPr>
        <w:pStyle w:val="16"/>
      </w:pPr>
      <w:r>
        <w:t xml:space="preserve">    A. 之前课程的价格</w:t>
      </w:r>
    </w:p>
    <w:p w14:paraId="1FE592FF">
      <w:pPr>
        <w:pStyle w:val="16"/>
      </w:pPr>
      <w:r>
        <w:t xml:space="preserve">    B. 家长为什么想让孩子体验线下（或线上）</w:t>
      </w:r>
    </w:p>
    <w:p w14:paraId="0D602237">
      <w:pPr>
        <w:pStyle w:val="16"/>
      </w:pPr>
      <w:r>
        <w:t xml:space="preserve">    C. 之前课程的老师名字</w:t>
      </w:r>
    </w:p>
    <w:p w14:paraId="4CA75A42">
      <w:pPr>
        <w:pStyle w:val="16"/>
      </w:pPr>
      <w:r>
        <w:t xml:space="preserve">    D. 孩子的线上课成绩</w:t>
      </w:r>
    </w:p>
    <w:p w14:paraId="77BE4CD3">
      <w:r>
        <w:rPr>
          <w:b/>
        </w:rPr>
        <w:t>【正确答案】B</w:t>
      </w:r>
      <w:r>
        <w:br w:type="textWrapping"/>
      </w:r>
      <w:r>
        <w:t>【解析】询问线上课程经验后，应顺势询问'为什么想让孩子体验线下（或线上）'，这可以挖掘家长的深层需求和痛点，为后续课程介绍和截杀提供精准的信息支持。</w:t>
      </w:r>
    </w:p>
    <w:p w14:paraId="376D689D">
      <w:r>
        <w:t>──────────────────────────────────────────────────</w:t>
      </w:r>
    </w:p>
    <w:p w14:paraId="055569AD">
      <w:r>
        <w:rPr>
          <w:b/>
        </w:rPr>
        <w:t>第19题</w:t>
      </w:r>
      <w:r>
        <w:t xml:space="preserve">  以下哪项不是'接触过线上课'话术中的关键要素？</w:t>
      </w:r>
    </w:p>
    <w:p w14:paraId="0F0F1FC2">
      <w:pPr>
        <w:pStyle w:val="16"/>
      </w:pPr>
      <w:r>
        <w:t xml:space="preserve">    A. 表达喜悦和肯定</w:t>
      </w:r>
    </w:p>
    <w:p w14:paraId="5AFBD7E3">
      <w:pPr>
        <w:pStyle w:val="16"/>
      </w:pPr>
      <w:r>
        <w:t xml:space="preserve">    B. 强调适应更快</w:t>
      </w:r>
    </w:p>
    <w:p w14:paraId="7B43FFEC">
      <w:pPr>
        <w:pStyle w:val="16"/>
      </w:pPr>
      <w:r>
        <w:t xml:space="preserve">    C. 指出之前课程的不足</w:t>
      </w:r>
    </w:p>
    <w:p w14:paraId="3E8528E6">
      <w:pPr>
        <w:pStyle w:val="16"/>
      </w:pPr>
      <w:r>
        <w:t xml:space="preserve">    D. 强调课堂效率更高</w:t>
      </w:r>
    </w:p>
    <w:p w14:paraId="7356A0B4">
      <w:r>
        <w:rPr>
          <w:b/>
        </w:rPr>
        <w:t>【正确答案】C</w:t>
      </w:r>
      <w:r>
        <w:br w:type="textWrapping"/>
      </w:r>
      <w:r>
        <w:t>【解析】'接触过线上课'的话术是正向肯定的，包括：表达喜悦（'那太好了'）、强调适应更快、互动配合度不错、课堂效率更高。不应指出之前课程的不足，以免引起家长反感或防御心理。</w:t>
      </w:r>
    </w:p>
    <w:p w14:paraId="12D6D03F">
      <w:r>
        <w:t>──────────────────────────────────────────────────</w:t>
      </w:r>
    </w:p>
    <w:p w14:paraId="5DC60ABA">
      <w:r>
        <w:rPr>
          <w:b/>
        </w:rPr>
        <w:t>第20题</w:t>
      </w:r>
      <w:r>
        <w:t xml:space="preserve">  顾问在打完'第一次接触线上课'的预防针后，建议家长做什么？</w:t>
      </w:r>
    </w:p>
    <w:p w14:paraId="15B3F2DD">
      <w:pPr>
        <w:pStyle w:val="16"/>
      </w:pPr>
      <w:r>
        <w:t xml:space="preserve">    A. 让孩子独自上课</w:t>
      </w:r>
    </w:p>
    <w:p w14:paraId="1A2CF7CB">
      <w:pPr>
        <w:pStyle w:val="16"/>
      </w:pPr>
      <w:r>
        <w:t xml:space="preserve">    B. 爸爸妈妈可以一起鼓励小朋友去积极回答问题</w:t>
      </w:r>
    </w:p>
    <w:p w14:paraId="06F2903B">
      <w:pPr>
        <w:pStyle w:val="16"/>
      </w:pPr>
      <w:r>
        <w:t xml:space="preserve">    C. 不要打扰孩子上课</w:t>
      </w:r>
    </w:p>
    <w:p w14:paraId="4221B124">
      <w:pPr>
        <w:pStyle w:val="16"/>
      </w:pPr>
      <w:r>
        <w:t xml:space="preserve">    D. 准备零食给孩子</w:t>
      </w:r>
    </w:p>
    <w:p w14:paraId="775E390A">
      <w:r>
        <w:rPr>
          <w:b/>
        </w:rPr>
        <w:t>【正确答案】B</w:t>
      </w:r>
      <w:r>
        <w:br w:type="textWrapping"/>
      </w:r>
      <w:r>
        <w:t>【解析】打完预防针后，建议'爸爸妈妈也可以一起鼓励小朋友去积极回答问题，这样效果会更好'。这既能增强孩子的自信心和积极性，又能让家长参与到课堂中，提升体验感和后续转化率。</w:t>
      </w:r>
    </w:p>
    <w:p w14:paraId="5FABE97E">
      <w:r>
        <w:t>──────────────────────────────────────────────────</w:t>
      </w:r>
    </w:p>
    <w:p w14:paraId="2DD9C3D1">
      <w:r>
        <w:rPr>
          <w:b/>
        </w:rPr>
        <w:t>第21题</w:t>
      </w:r>
      <w:r>
        <w:t xml:space="preserve">  对于幼儿阶段家长，以下哪句探询教育理念的话术最恰当？</w:t>
      </w:r>
    </w:p>
    <w:p w14:paraId="3CE97E79">
      <w:pPr>
        <w:pStyle w:val="16"/>
      </w:pPr>
      <w:r>
        <w:t xml:space="preserve">    A. 您打算花多少钱给孩子报课？</w:t>
      </w:r>
    </w:p>
    <w:p w14:paraId="4A8817A6">
      <w:pPr>
        <w:pStyle w:val="16"/>
      </w:pPr>
      <w:r>
        <w:t xml:space="preserve">    B. 妈咪，其实每个小朋友的状况都不太一样，想请问一下，您希望透过课程，优先帮孩子培养哪方面的能力呢？</w:t>
      </w:r>
    </w:p>
    <w:p w14:paraId="3D7BC957">
      <w:pPr>
        <w:pStyle w:val="16"/>
      </w:pPr>
      <w:r>
        <w:t xml:space="preserve">    C. 您是不是觉得孩子比别人差？</w:t>
      </w:r>
    </w:p>
    <w:p w14:paraId="28A0DB3A">
      <w:pPr>
        <w:pStyle w:val="16"/>
      </w:pPr>
      <w:r>
        <w:t xml:space="preserve">    D. 您想让孩子考上名校吗？</w:t>
      </w:r>
    </w:p>
    <w:p w14:paraId="580FA291">
      <w:r>
        <w:rPr>
          <w:b/>
        </w:rPr>
        <w:t>【正确答案】B</w:t>
      </w:r>
      <w:r>
        <w:br w:type="textWrapping"/>
      </w:r>
      <w:r>
        <w:t>【解析】幼儿阶段探询教育理念时，应使用开放式、尊重式的问题：'每个小朋友的状况都不太一样'体现个性化→'优先帮孩子培养哪方面的能力'引导家长思考具体需求（专注力、逻辑思考、数感、表达能力、学习习惯、幼小衔接等）。</w:t>
      </w:r>
    </w:p>
    <w:p w14:paraId="2D131FB8">
      <w:r>
        <w:t>──────────────────────────────────────────────────</w:t>
      </w:r>
    </w:p>
    <w:p w14:paraId="69CCA649">
      <w:r>
        <w:rPr>
          <w:b/>
        </w:rPr>
        <w:t>第2</w:t>
      </w:r>
      <w:r>
        <w:rPr>
          <w:rFonts w:hint="eastAsia" w:eastAsia="宋体"/>
          <w:b/>
          <w:lang w:val="en-US" w:eastAsia="zh-CN"/>
        </w:rPr>
        <w:t>2</w:t>
      </w:r>
      <w:r>
        <w:rPr>
          <w:b/>
        </w:rPr>
        <w:t>题</w:t>
      </w:r>
      <w:r>
        <w:t xml:space="preserve">  国小阶段'痛点引导'的话术是什么？</w:t>
      </w:r>
    </w:p>
    <w:p w14:paraId="599C0AFE">
      <w:pPr>
        <w:pStyle w:val="16"/>
      </w:pPr>
      <w:r>
        <w:t xml:space="preserve">    A. 很多国小孩子都是题目看得懂但不会写，您家小朋友主要是基础不稳，还是缺少解题方法呢？</w:t>
      </w:r>
    </w:p>
    <w:p w14:paraId="51B83A7F">
      <w:pPr>
        <w:pStyle w:val="16"/>
      </w:pPr>
      <w:r>
        <w:t xml:space="preserve">    B. 您家孩子成绩怎么样？</w:t>
      </w:r>
    </w:p>
    <w:p w14:paraId="24B35834">
      <w:pPr>
        <w:pStyle w:val="16"/>
      </w:pPr>
      <w:r>
        <w:t xml:space="preserve">    C. 您想让孩子考第几名？</w:t>
      </w:r>
    </w:p>
    <w:p w14:paraId="4F585637">
      <w:pPr>
        <w:pStyle w:val="16"/>
      </w:pPr>
      <w:r>
        <w:t xml:space="preserve">    D. 您是不是觉得现在的老师教得不好？</w:t>
      </w:r>
    </w:p>
    <w:p w14:paraId="1F7763D3">
      <w:r>
        <w:rPr>
          <w:b/>
        </w:rPr>
        <w:t>【正确答案】A</w:t>
      </w:r>
      <w:r>
        <w:br w:type="textWrapping"/>
      </w:r>
      <w:r>
        <w:t>【解析】国小阶段痛点引导的话术是：'很多国小孩子都是题目看得懂但不会写'（建立共鸣，说明普遍性）→'您家小朋友主要是基础不稳，还是缺少解题方法呢？'（精准定位问题，为后续课程推荐做准备）。</w:t>
      </w:r>
    </w:p>
    <w:p w14:paraId="15603885">
      <w:r>
        <w:t>──────────────────────────────────────────────────</w:t>
      </w:r>
    </w:p>
    <w:p w14:paraId="076D4445">
      <w:r>
        <w:rPr>
          <w:b/>
        </w:rPr>
        <w:t>第2</w:t>
      </w:r>
      <w:r>
        <w:rPr>
          <w:rFonts w:hint="eastAsia" w:eastAsia="宋体"/>
          <w:b/>
          <w:lang w:val="en-US" w:eastAsia="zh-CN"/>
        </w:rPr>
        <w:t>3</w:t>
      </w:r>
      <w:r>
        <w:rPr>
          <w:b/>
        </w:rPr>
        <w:t>题</w:t>
      </w:r>
      <w:r>
        <w:t xml:space="preserve">  【话术转换题】将幼儿阶段教育理念探询话术转换为可学习的话术模板，以下哪项最准确？</w:t>
      </w:r>
    </w:p>
    <w:p w14:paraId="2D11D710">
      <w:pPr>
        <w:pStyle w:val="16"/>
      </w:pPr>
      <w:r>
        <w:t xml:space="preserve">    A. 直接质问型</w:t>
      </w:r>
    </w:p>
    <w:p w14:paraId="5898A06B">
      <w:pPr>
        <w:pStyle w:val="16"/>
      </w:pPr>
      <w:r>
        <w:t xml:space="preserve">    B. 个性化尊重+开放式需求引导+列举选项</w:t>
      </w:r>
    </w:p>
    <w:p w14:paraId="06511C25">
      <w:pPr>
        <w:pStyle w:val="16"/>
      </w:pPr>
      <w:r>
        <w:t xml:space="preserve">    C. 恐吓焦虑型</w:t>
      </w:r>
    </w:p>
    <w:p w14:paraId="727CBCB9">
      <w:pPr>
        <w:pStyle w:val="16"/>
      </w:pPr>
      <w:r>
        <w:t xml:space="preserve">    D. 封闭式是非题</w:t>
      </w:r>
    </w:p>
    <w:p w14:paraId="64A07E64">
      <w:r>
        <w:rPr>
          <w:b/>
        </w:rPr>
        <w:t>【正确答案】B</w:t>
      </w:r>
      <w:r>
        <w:br w:type="textWrapping"/>
      </w:r>
      <w:r>
        <w:t>【解析】幼儿阶段探询话术模板是：个性化尊重（'每个小朋友的状况都不太一样'）→ 开放式需求引导（'您希望透过课程，优先帮孩子培养哪方面的能力呢？'）→ 列举选项（专注力、逻辑思考、数感、表达能力、学习习惯、幼小衔接）。这个模板可以灵活套用到不同场景。</w:t>
      </w:r>
    </w:p>
    <w:p w14:paraId="599D20BD">
      <w:r>
        <w:t>──────────────────────────────────────────────────</w:t>
      </w:r>
    </w:p>
    <w:p w14:paraId="457EEC51">
      <w:r>
        <w:rPr>
          <w:b/>
        </w:rPr>
        <w:t>第2</w:t>
      </w:r>
      <w:r>
        <w:rPr>
          <w:rFonts w:hint="eastAsia" w:eastAsia="宋体"/>
          <w:b/>
          <w:lang w:val="en-US" w:eastAsia="zh-CN"/>
        </w:rPr>
        <w:t>4</w:t>
      </w:r>
      <w:r>
        <w:rPr>
          <w:b/>
        </w:rPr>
        <w:t>题</w:t>
      </w:r>
      <w:r>
        <w:t xml:space="preserve">  国小阶段'开放式引导'的话术重点是什么？</w:t>
      </w:r>
    </w:p>
    <w:p w14:paraId="6D566C49">
      <w:pPr>
        <w:pStyle w:val="16"/>
      </w:pPr>
      <w:r>
        <w:t xml:space="preserve">    A. 直接给出课程方案</w:t>
      </w:r>
    </w:p>
    <w:p w14:paraId="4D548987">
      <w:pPr>
        <w:pStyle w:val="16"/>
      </w:pPr>
      <w:r>
        <w:t xml:space="preserve">    B. 让家长自由表达最想达到的目标</w:t>
      </w:r>
    </w:p>
    <w:p w14:paraId="66EEF980">
      <w:pPr>
        <w:pStyle w:val="16"/>
      </w:pPr>
      <w:r>
        <w:t xml:space="preserve">    C. 强调课程价格优势</w:t>
      </w:r>
    </w:p>
    <w:p w14:paraId="03FBAE04">
      <w:pPr>
        <w:pStyle w:val="16"/>
      </w:pPr>
      <w:r>
        <w:t xml:space="preserve">    D. 对比其他机构</w:t>
      </w:r>
    </w:p>
    <w:p w14:paraId="6E0BBA0E">
      <w:r>
        <w:rPr>
          <w:b/>
        </w:rPr>
        <w:t>【正确答案】B</w:t>
      </w:r>
      <w:r>
        <w:br w:type="textWrapping"/>
      </w:r>
      <w:r>
        <w:t>【解析】国小阶段开放式引导的话术是：'您这次帮孩子报名，最想达到的目标是什么呢？像是提升成绩、培养习惯，还是建立自信都可以说说。'重点是让家长自由表达，从而获取最真实、最深层的需求信息。</w:t>
      </w:r>
    </w:p>
    <w:p w14:paraId="72BA7993">
      <w:r>
        <w:t>──────────────────────────────────────────────────</w:t>
      </w:r>
    </w:p>
    <w:p w14:paraId="60165E82">
      <w:r>
        <w:rPr>
          <w:b/>
        </w:rPr>
        <w:t>第2</w:t>
      </w:r>
      <w:r>
        <w:rPr>
          <w:rFonts w:hint="eastAsia" w:eastAsia="宋体"/>
          <w:b/>
          <w:lang w:val="en-US" w:eastAsia="zh-CN"/>
        </w:rPr>
        <w:t>5</w:t>
      </w:r>
      <w:r>
        <w:rPr>
          <w:b/>
        </w:rPr>
        <w:t>题</w:t>
      </w:r>
      <w:r>
        <w:t xml:space="preserve">  当家长表示'想培养专注力'时，以下哪句回应最恰当？</w:t>
      </w:r>
    </w:p>
    <w:p w14:paraId="09881E7B">
      <w:pPr>
        <w:pStyle w:val="16"/>
      </w:pPr>
      <w:r>
        <w:t xml:space="preserve">    A. 专注力不重要，逻辑才重要</w:t>
      </w:r>
    </w:p>
    <w:p w14:paraId="7F923569">
      <w:pPr>
        <w:pStyle w:val="16"/>
      </w:pPr>
      <w:r>
        <w:t xml:space="preserve">    B. 您真的抓到重点了！专注力确实是所有学习的基础。我们课堂互动非常密集，动画＋闯关式练习，全程抓住孩子注意力</w:t>
      </w:r>
    </w:p>
    <w:p w14:paraId="28926DF7">
      <w:pPr>
        <w:pStyle w:val="16"/>
      </w:pPr>
      <w:r>
        <w:t xml:space="preserve">    C. 专注力是天生的，培养不了</w:t>
      </w:r>
    </w:p>
    <w:p w14:paraId="3E996814">
      <w:pPr>
        <w:pStyle w:val="16"/>
      </w:pPr>
      <w:r>
        <w:t xml:space="preserve">    D. 我们的课程不太注重专注力</w:t>
      </w:r>
    </w:p>
    <w:p w14:paraId="01D44419">
      <w:r>
        <w:rPr>
          <w:b/>
        </w:rPr>
        <w:t>【正确答案】B</w:t>
      </w:r>
      <w:r>
        <w:br w:type="textWrapping"/>
      </w:r>
      <w:r>
        <w:t>【解析】回应'想培养专注力'时，首先要肯定家长（'抓到重点了'）→ 强调重要性（'所有学习的基础'）→ 说明课程如何培养（'互动密集、动画＋闯关式练习、全程抓住注意力'）→ 描绘长期效果（'专注力和稳定性都会明显提升'）→ 消除压力（'轻松有趣的氛围'）。</w:t>
      </w:r>
    </w:p>
    <w:p w14:paraId="6417A335">
      <w:r>
        <w:t>──────────────────────────────────────────────────</w:t>
      </w:r>
    </w:p>
    <w:p w14:paraId="03D1EF6C">
      <w:r>
        <w:rPr>
          <w:b/>
        </w:rPr>
        <w:t>第2</w:t>
      </w:r>
      <w:r>
        <w:rPr>
          <w:rFonts w:hint="eastAsia" w:eastAsia="宋体"/>
          <w:b/>
          <w:lang w:val="en-US" w:eastAsia="zh-CN"/>
        </w:rPr>
        <w:t>6</w:t>
      </w:r>
      <w:r>
        <w:rPr>
          <w:b/>
        </w:rPr>
        <w:t>题</w:t>
      </w:r>
      <w:r>
        <w:t xml:space="preserve">  当家长表示'想培养逻辑思维'时，顾问应该如何回应？</w:t>
      </w:r>
    </w:p>
    <w:p w14:paraId="35457170">
      <w:pPr>
        <w:pStyle w:val="16"/>
      </w:pPr>
      <w:r>
        <w:t xml:space="preserve">    A. 逻辑思维长大了自然就会</w:t>
      </w:r>
    </w:p>
    <w:p w14:paraId="14ABD7E8">
      <w:pPr>
        <w:pStyle w:val="16"/>
      </w:pPr>
      <w:r>
        <w:t xml:space="preserve">    B. 太对了！这个阶段正是逻辑思维黄金启蒙期。我们课程从分类、排序、规律、推理、空间概念这些底层能力入手，用可视化互动课件让思路变清楚</w:t>
      </w:r>
    </w:p>
    <w:p w14:paraId="71F30C49">
      <w:pPr>
        <w:pStyle w:val="16"/>
      </w:pPr>
      <w:r>
        <w:t xml:space="preserve">    C. 逻辑思维就是多做题</w:t>
      </w:r>
    </w:p>
    <w:p w14:paraId="3CBC4ECE">
      <w:pPr>
        <w:pStyle w:val="16"/>
      </w:pPr>
      <w:r>
        <w:t xml:space="preserve">    D. 我们的课程主要教计算</w:t>
      </w:r>
    </w:p>
    <w:p w14:paraId="626675E3">
      <w:r>
        <w:rPr>
          <w:b/>
        </w:rPr>
        <w:t>【正确答案】B</w:t>
      </w:r>
      <w:r>
        <w:br w:type="textWrapping"/>
      </w:r>
      <w:r>
        <w:t>【解析】回应'想培养逻辑思维'时，要肯定家长（'太对了'）→ 强调时机重要性（'黄金启蒙期'）→ 说明课程方法（'分类、排序、规律、推理、空间概念这些底层能力'）→ 强调教学方式（'可视化互动课件'）→ 描绘长期效果（'思路变清楚、逻辑习惯、以后上国小读题解题轻松'）。</w:t>
      </w:r>
    </w:p>
    <w:p w14:paraId="602DFE5A">
      <w:r>
        <w:t>──────────────────────────────────────────────────</w:t>
      </w:r>
    </w:p>
    <w:p w14:paraId="7D5BA603">
      <w:r>
        <w:rPr>
          <w:b/>
        </w:rPr>
        <w:t>第2</w:t>
      </w:r>
      <w:r>
        <w:rPr>
          <w:rFonts w:hint="eastAsia" w:eastAsia="宋体"/>
          <w:b/>
          <w:lang w:val="en-US" w:eastAsia="zh-CN"/>
        </w:rPr>
        <w:t>7</w:t>
      </w:r>
      <w:r>
        <w:rPr>
          <w:b/>
        </w:rPr>
        <w:t>题</w:t>
      </w:r>
      <w:r>
        <w:t xml:space="preserve">  当家长表示'希望孩子对数学有兴趣'时，以下哪项不是回应中的关键要素？</w:t>
      </w:r>
    </w:p>
    <w:p w14:paraId="61F4C41C">
      <w:pPr>
        <w:pStyle w:val="16"/>
      </w:pPr>
      <w:r>
        <w:t xml:space="preserve">    A. 肯定家长方向正确</w:t>
      </w:r>
    </w:p>
    <w:p w14:paraId="5751F4C1">
      <w:pPr>
        <w:pStyle w:val="16"/>
      </w:pPr>
      <w:r>
        <w:t xml:space="preserve">    B. 强调兴趣是长久学习的动力</w:t>
      </w:r>
    </w:p>
    <w:p w14:paraId="03DCF80C">
      <w:pPr>
        <w:pStyle w:val="16"/>
      </w:pPr>
      <w:r>
        <w:t xml:space="preserve">    C. 说明课程的游戏化设计</w:t>
      </w:r>
    </w:p>
    <w:p w14:paraId="16A0FDF6">
      <w:pPr>
        <w:pStyle w:val="16"/>
      </w:pPr>
      <w:r>
        <w:t xml:space="preserve">    D. 承诺孩子一定会考上名校</w:t>
      </w:r>
    </w:p>
    <w:p w14:paraId="5C5A2960">
      <w:r>
        <w:rPr>
          <w:b/>
        </w:rPr>
        <w:t>【正确答案】D</w:t>
      </w:r>
      <w:r>
        <w:br w:type="textWrapping"/>
      </w:r>
      <w:r>
        <w:t>【解析】回应'希望孩子对数学有兴趣'时，关键要素包括：肯定家长（'方向特别正确'）、强调兴趣的重要性（'长久学习的动力'）、说明课程设计（'动画情境、游戏化闯关、小奖励机制'）、描绘效果（'不知不觉喜欢上思考、数学自信越来越强'）。不应做无法保证的承诺如'考上名校'。</w:t>
      </w:r>
    </w:p>
    <w:p w14:paraId="68192EBF">
      <w:r>
        <w:t>──────────────────────────────────────────────────</w:t>
      </w:r>
    </w:p>
    <w:p w14:paraId="25846B47">
      <w:r>
        <w:rPr>
          <w:b/>
        </w:rPr>
        <w:t>第2</w:t>
      </w:r>
      <w:r>
        <w:rPr>
          <w:rFonts w:hint="eastAsia" w:eastAsia="宋体"/>
          <w:b/>
          <w:lang w:val="en-US" w:eastAsia="zh-CN"/>
        </w:rPr>
        <w:t>8</w:t>
      </w:r>
      <w:r>
        <w:rPr>
          <w:b/>
        </w:rPr>
        <w:t>题</w:t>
      </w:r>
      <w:r>
        <w:t xml:space="preserve">  当国小家长表示'成绩不太理想、基础弱'时，顾问的回应核心应该是什么？</w:t>
      </w:r>
    </w:p>
    <w:p w14:paraId="1A617F5B">
      <w:pPr>
        <w:pStyle w:val="16"/>
      </w:pPr>
      <w:r>
        <w:t xml:space="preserve">    A. 批评孩子不够努力</w:t>
      </w:r>
    </w:p>
    <w:p w14:paraId="6C1FA900">
      <w:pPr>
        <w:pStyle w:val="16"/>
      </w:pPr>
      <w:r>
        <w:t xml:space="preserve">    B. 先理解家长心情，再说明课程会先做能力定级，找到薄弱点，从对应级别开始补强</w:t>
      </w:r>
    </w:p>
    <w:p w14:paraId="437D4DC7">
      <w:pPr>
        <w:pStyle w:val="16"/>
      </w:pPr>
      <w:r>
        <w:t xml:space="preserve">    C. 建议家长给孩子增加作业量</w:t>
      </w:r>
    </w:p>
    <w:p w14:paraId="09632A73">
      <w:pPr>
        <w:pStyle w:val="16"/>
      </w:pPr>
      <w:r>
        <w:t xml:space="preserve">    D. 强调课程难度很大</w:t>
      </w:r>
    </w:p>
    <w:p w14:paraId="6E898DC8">
      <w:r>
        <w:rPr>
          <w:b/>
        </w:rPr>
        <w:t>【正确答案】B</w:t>
      </w:r>
      <w:r>
        <w:br w:type="textWrapping"/>
      </w:r>
      <w:r>
        <w:t>【解析】回应'成绩不理想、基础弱'时，核心是：表达理解（'我特别理解您的心情'）→ 分析问题（'很多孩子不是不会，是基础没打通'）→ 说明解决方案（'能力定级、找到薄弱点、对应级别补强'）→ 同步校内知识点→ 课后练习巩固→ 描绘效果（'基础打稳、成绩稳步提升'）。</w:t>
      </w:r>
    </w:p>
    <w:p w14:paraId="53B64A4F">
      <w:r>
        <w:t>──────────────────────────────────────────────────</w:t>
      </w:r>
    </w:p>
    <w:p w14:paraId="6797F297">
      <w:r>
        <w:rPr>
          <w:b/>
        </w:rPr>
        <w:t>第</w:t>
      </w:r>
      <w:r>
        <w:rPr>
          <w:rFonts w:hint="eastAsia" w:eastAsia="宋体"/>
          <w:b/>
          <w:lang w:val="en-US" w:eastAsia="zh-CN"/>
        </w:rPr>
        <w:t>29</w:t>
      </w:r>
      <w:r>
        <w:rPr>
          <w:b/>
        </w:rPr>
        <w:t>题</w:t>
      </w:r>
      <w:r>
        <w:t xml:space="preserve">  当家长表示'应用题不会做、看不懂题目'时，以下哪句回应最能体现课程价值？</w:t>
      </w:r>
    </w:p>
    <w:p w14:paraId="5D208DFB">
      <w:pPr>
        <w:pStyle w:val="16"/>
      </w:pPr>
      <w:r>
        <w:t xml:space="preserve">    A. 应用题就是多做题就会了</w:t>
      </w:r>
    </w:p>
    <w:p w14:paraId="2BE96E9E">
      <w:pPr>
        <w:pStyle w:val="16"/>
      </w:pPr>
      <w:r>
        <w:t xml:space="preserve">    B. 应用题核心就是逻辑理解。我们课程专门训练孩子拆解题目、抓关键信息、按步骤推理，用可视化方式把抽象题意变简单</w:t>
      </w:r>
    </w:p>
    <w:p w14:paraId="2C13C41A">
      <w:pPr>
        <w:pStyle w:val="16"/>
      </w:pPr>
      <w:r>
        <w:t xml:space="preserve">    C. 应用题不重要，计算才重要</w:t>
      </w:r>
    </w:p>
    <w:p w14:paraId="7880FC01">
      <w:pPr>
        <w:pStyle w:val="16"/>
      </w:pPr>
      <w:r>
        <w:t xml:space="preserve">    D. 孩子理解力有问题</w:t>
      </w:r>
    </w:p>
    <w:p w14:paraId="5686BBBD">
      <w:r>
        <w:rPr>
          <w:b/>
        </w:rPr>
        <w:t>【正确答案】B</w:t>
      </w:r>
      <w:r>
        <w:br w:type="textWrapping"/>
      </w:r>
      <w:r>
        <w:t>【解析】回应'应用题不会做'时，要直指核心（'逻辑理解'）→ 说明课程方法（'拆解题目、抓关键信息、按步骤推理'）→ 强调教学方式（'可视化方式把抽象题意变简单'）→ 描绘效果（'学会方法后不管题目怎么变都能自己思考，不再依赖死记硬背'）。</w:t>
      </w:r>
    </w:p>
    <w:p w14:paraId="6864733D">
      <w:r>
        <w:t>──────────────────────────────────────────────────</w:t>
      </w:r>
    </w:p>
    <w:p w14:paraId="30B2F5B5">
      <w:r>
        <w:rPr>
          <w:b/>
        </w:rPr>
        <w:t>第</w:t>
      </w:r>
      <w:r>
        <w:rPr>
          <w:rFonts w:hint="eastAsia" w:eastAsia="宋体"/>
          <w:b/>
          <w:lang w:val="en-US" w:eastAsia="zh-CN"/>
        </w:rPr>
        <w:t>30</w:t>
      </w:r>
      <w:r>
        <w:rPr>
          <w:b/>
        </w:rPr>
        <w:t>题</w:t>
      </w:r>
      <w:r>
        <w:t xml:space="preserve">  当家长表示'粗心、计算慢、容易错'时，顾问应该如何解释问题根源？</w:t>
      </w:r>
    </w:p>
    <w:p w14:paraId="54AB6F18">
      <w:pPr>
        <w:pStyle w:val="16"/>
      </w:pPr>
      <w:r>
        <w:t xml:space="preserve">    A. 孩子太笨了</w:t>
      </w:r>
    </w:p>
    <w:p w14:paraId="059FD22E">
      <w:pPr>
        <w:pStyle w:val="16"/>
      </w:pPr>
      <w:r>
        <w:t xml:space="preserve">    B. 粗心其实是步骤感和专注力不足</w:t>
      </w:r>
    </w:p>
    <w:p w14:paraId="753865A6">
      <w:pPr>
        <w:pStyle w:val="16"/>
      </w:pPr>
      <w:r>
        <w:t xml:space="preserve">    C. 孩子不够认真</w:t>
      </w:r>
    </w:p>
    <w:p w14:paraId="39EC4764">
      <w:pPr>
        <w:pStyle w:val="16"/>
      </w:pPr>
      <w:r>
        <w:t xml:space="preserve">    D. 题目太难了</w:t>
      </w:r>
    </w:p>
    <w:p w14:paraId="360EAD88">
      <w:r>
        <w:rPr>
          <w:b/>
        </w:rPr>
        <w:t>【正确答案】B</w:t>
      </w:r>
      <w:r>
        <w:br w:type="textWrapping"/>
      </w:r>
      <w:r>
        <w:t>【解析】回应'粗心、计算慢、容易错'时，要专业地解释根源（'步骤感和专注力不足'）→ 说明课程解决方案（'强调解题步骤与检查习惯'）→ 配套练习（'线上练习强化速度与准确度'）→ 长期效果（'更细心、做题更稳'）。避免用'笨'、'不认真'等负面标签。</w:t>
      </w:r>
    </w:p>
    <w:p w14:paraId="16D7B4AB">
      <w:r>
        <w:t>──────────────────────────────────────────────────</w:t>
      </w:r>
    </w:p>
    <w:p w14:paraId="0E95D571">
      <w:r>
        <w:rPr>
          <w:b/>
        </w:rPr>
        <w:t>第</w:t>
      </w:r>
      <w:r>
        <w:rPr>
          <w:rFonts w:hint="eastAsia" w:eastAsia="宋体"/>
          <w:b/>
          <w:lang w:val="en-US" w:eastAsia="zh-CN"/>
        </w:rPr>
        <w:t>31</w:t>
      </w:r>
      <w:r>
        <w:rPr>
          <w:b/>
        </w:rPr>
        <w:t>题</w:t>
      </w:r>
      <w:r>
        <w:t xml:space="preserve">  当家长表示'想提升逻辑、独立思考能力'时，以下哪句回应最恰当？</w:t>
      </w:r>
    </w:p>
    <w:p w14:paraId="62B2C887">
      <w:pPr>
        <w:pStyle w:val="16"/>
      </w:pPr>
      <w:r>
        <w:t xml:space="preserve">    A. 逻辑思维很难培养</w:t>
      </w:r>
    </w:p>
    <w:p w14:paraId="7B5D6972">
      <w:pPr>
        <w:pStyle w:val="16"/>
      </w:pPr>
      <w:r>
        <w:t xml:space="preserve">    B. 这个目标非常到位！国小正是思维定型关键期。我们不只教知识，更教思考方式：归纳、推理、举一反三、多角度思考</w:t>
      </w:r>
    </w:p>
    <w:p w14:paraId="70E34C66">
      <w:pPr>
        <w:pStyle w:val="16"/>
      </w:pPr>
      <w:r>
        <w:t xml:space="preserve">    C. 独立思考不重要，听话才重要</w:t>
      </w:r>
    </w:p>
    <w:p w14:paraId="71E06A57">
      <w:pPr>
        <w:pStyle w:val="16"/>
      </w:pPr>
      <w:r>
        <w:t xml:space="preserve">    D. 我们的课程主要是刷题</w:t>
      </w:r>
    </w:p>
    <w:p w14:paraId="5929696F">
      <w:r>
        <w:rPr>
          <w:b/>
        </w:rPr>
        <w:t>【正确答案】B</w:t>
      </w:r>
      <w:r>
        <w:br w:type="textWrapping"/>
      </w:r>
      <w:r>
        <w:t>【解析】回应'想提升逻辑、独立思考'时，要高度肯定（'目标非常到位'）→ 强调时机（'国小正是思维定型关键期'）→ 说明课程理念（'不只教知识，更教思考方式'）→ 列举能力（'归纳、推理、举一反三、多角度思考'）→ 描绘综合效果（'数学变强、做事有条理、学习自主性提高'）。</w:t>
      </w:r>
    </w:p>
    <w:p w14:paraId="68202DFE">
      <w:r>
        <w:t>──────────────────────────────────────────────────</w:t>
      </w:r>
    </w:p>
    <w:p w14:paraId="16648734">
      <w:r>
        <w:rPr>
          <w:b/>
        </w:rPr>
        <w:t>第</w:t>
      </w:r>
      <w:r>
        <w:rPr>
          <w:rFonts w:hint="eastAsia" w:eastAsia="宋体"/>
          <w:b/>
          <w:lang w:val="en-US" w:eastAsia="zh-CN"/>
        </w:rPr>
        <w:t>32</w:t>
      </w:r>
      <w:r>
        <w:rPr>
          <w:b/>
        </w:rPr>
        <w:t>题</w:t>
      </w:r>
      <w:r>
        <w:t xml:space="preserve">  当家长表示'孩子没自信、害怕数学'时，顾问的回应策略应该是什么？</w:t>
      </w:r>
    </w:p>
    <w:p w14:paraId="1301F5A7">
      <w:pPr>
        <w:pStyle w:val="16"/>
      </w:pPr>
      <w:r>
        <w:t xml:space="preserve">    A. 告诉孩子数学很简单</w:t>
      </w:r>
    </w:p>
    <w:p w14:paraId="299F2F84">
      <w:pPr>
        <w:pStyle w:val="16"/>
      </w:pPr>
      <w:r>
        <w:t xml:space="preserve">    B. 分析原因（因为不会才没兴趣）→ 说明课程从能胜任的级别开始→ 不断获得成就感→ 老师多鼓励引导→ 重建自信</w:t>
      </w:r>
    </w:p>
    <w:p w14:paraId="25C37DDB">
      <w:pPr>
        <w:pStyle w:val="16"/>
      </w:pPr>
      <w:r>
        <w:t xml:space="preserve">    C. 批评孩子不够勇敢</w:t>
      </w:r>
    </w:p>
    <w:p w14:paraId="428322F6">
      <w:pPr>
        <w:pStyle w:val="16"/>
      </w:pPr>
      <w:r>
        <w:t xml:space="preserve">    D. 建议家长多打骂孩子</w:t>
      </w:r>
    </w:p>
    <w:p w14:paraId="3D2144A9">
      <w:r>
        <w:rPr>
          <w:b/>
        </w:rPr>
        <w:t>【正确答案】B</w:t>
      </w:r>
      <w:r>
        <w:br w:type="textWrapping"/>
      </w:r>
      <w:r>
        <w:t>【解析】回应'没自信、害怕数学'时，策略是：分析根源（'很多孩子都是因为不会才没兴趣'）→ 说明课程设计（'难度循序渐进、从能胜任的级别开始'）→ 强调成就感（'不断获得成就感'）→ 老师角色（'多鼓励引导'）→ 最终效果（'慢慢重建自信、不怕数学、愿意主动学'）。</w:t>
      </w:r>
    </w:p>
    <w:p w14:paraId="6E5CD900">
      <w:r>
        <w:t>──────────────────────────────────────────────────</w:t>
      </w:r>
    </w:p>
    <w:p w14:paraId="2836DF53">
      <w:r>
        <w:rPr>
          <w:b/>
        </w:rPr>
        <w:t>第3</w:t>
      </w:r>
      <w:r>
        <w:rPr>
          <w:rFonts w:hint="eastAsia" w:eastAsia="宋体"/>
          <w:b/>
          <w:lang w:val="en-US" w:eastAsia="zh-CN"/>
        </w:rPr>
        <w:t>3</w:t>
      </w:r>
      <w:r>
        <w:rPr>
          <w:b/>
        </w:rPr>
        <w:t>题</w:t>
      </w:r>
      <w:r>
        <w:t xml:space="preserve">  【话术转换题】将国小阶段'成绩不太理想、基础弱'的话术转换为可学习的话术结构，以下哪项最准确？</w:t>
      </w:r>
    </w:p>
    <w:p w14:paraId="1F47D934">
      <w:pPr>
        <w:pStyle w:val="16"/>
      </w:pPr>
      <w:r>
        <w:t xml:space="preserve">    A. 批评+施压+恐吓</w:t>
      </w:r>
    </w:p>
    <w:p w14:paraId="77108397">
      <w:pPr>
        <w:pStyle w:val="16"/>
      </w:pPr>
      <w:r>
        <w:t xml:space="preserve">    B. 共情理解+问题分析+解决方案+效果描绘</w:t>
      </w:r>
    </w:p>
    <w:p w14:paraId="20923ABB">
      <w:pPr>
        <w:pStyle w:val="16"/>
      </w:pPr>
      <w:r>
        <w:t xml:space="preserve">    C. 贬低+抬高+承诺</w:t>
      </w:r>
    </w:p>
    <w:p w14:paraId="4D6E6074">
      <w:pPr>
        <w:pStyle w:val="16"/>
      </w:pPr>
      <w:r>
        <w:t xml:space="preserve">    D. 回避+转移话题</w:t>
      </w:r>
    </w:p>
    <w:p w14:paraId="631D5F7C">
      <w:r>
        <w:rPr>
          <w:b/>
        </w:rPr>
        <w:t>【正确答案】B</w:t>
      </w:r>
      <w:r>
        <w:br w:type="textWrapping"/>
      </w:r>
      <w:r>
        <w:t>【解析】'成绩不太理想、基础弱'的话术结构是：共情理解（'我特别理解您的心情'）→ 问题分析（'很多孩子不是不会，是基础没打通'）→ 解决方案（'能力定级、找到薄弱点、对应级别补强、同步校内、课后练习'）→ 效果描绘（'基础打稳、成绩稳步提升'）。这个'共情+分析+方案+效果'结构是截杀话术的核心框架。</w:t>
      </w:r>
    </w:p>
    <w:p w14:paraId="272A5B64">
      <w:r>
        <w:t>──────────────────────────────────────────────────</w:t>
      </w:r>
    </w:p>
    <w:p w14:paraId="2B9A0CC1">
      <w:r>
        <w:rPr>
          <w:b/>
        </w:rPr>
        <w:t>第3</w:t>
      </w:r>
      <w:r>
        <w:rPr>
          <w:rFonts w:hint="eastAsia" w:eastAsia="宋体"/>
          <w:b/>
          <w:lang w:val="en-US" w:eastAsia="zh-CN"/>
        </w:rPr>
        <w:t>4</w:t>
      </w:r>
      <w:r>
        <w:rPr>
          <w:b/>
        </w:rPr>
        <w:t>题</w:t>
      </w:r>
      <w:r>
        <w:t xml:space="preserve">  当出现决策人和约课人不一样时，顾问应该如何处理？</w:t>
      </w:r>
    </w:p>
    <w:p w14:paraId="4383315F">
      <w:pPr>
        <w:pStyle w:val="16"/>
      </w:pPr>
      <w:r>
        <w:t xml:space="preserve">    A. 直接忽略，只跟约课人沟通</w:t>
      </w:r>
    </w:p>
    <w:p w14:paraId="3006B515">
      <w:pPr>
        <w:pStyle w:val="16"/>
      </w:pPr>
      <w:r>
        <w:t xml:space="preserve">    B. 尽快打好预防针，建议妈妈邀请爸爸一起陪伴孩子去体验demo课，了解孩子的学习情况</w:t>
      </w:r>
    </w:p>
    <w:p w14:paraId="1B734C59">
      <w:pPr>
        <w:pStyle w:val="16"/>
      </w:pPr>
      <w:r>
        <w:t xml:space="preserve">    C. 要求决策人必须到场</w:t>
      </w:r>
    </w:p>
    <w:p w14:paraId="5EEEC9B8">
      <w:pPr>
        <w:pStyle w:val="16"/>
      </w:pPr>
      <w:r>
        <w:t xml:space="preserve">    D. 告诉约课人不要告诉决策人</w:t>
      </w:r>
    </w:p>
    <w:p w14:paraId="04244D17">
      <w:r>
        <w:rPr>
          <w:b/>
        </w:rPr>
        <w:t>【正确答案】B</w:t>
      </w:r>
      <w:r>
        <w:br w:type="textWrapping"/>
      </w:r>
      <w:r>
        <w:t>【解析】当决策人和约课人不同时，要'尽快打好预防针'，建议邀请另一半一起体验demo课，理由是'了解孩子的学习情况和享受家庭好的氛围'。这样可以避免课后出现'和另一半商量'的FAQ，提高转化率。</w:t>
      </w:r>
    </w:p>
    <w:p w14:paraId="14DF1D44">
      <w:r>
        <w:t>──────────────────────────────────────────────────</w:t>
      </w:r>
    </w:p>
    <w:p w14:paraId="1162CD09">
      <w:r>
        <w:rPr>
          <w:b/>
        </w:rPr>
        <w:t>第3</w:t>
      </w:r>
      <w:r>
        <w:rPr>
          <w:rFonts w:hint="eastAsia" w:eastAsia="宋体"/>
          <w:b/>
          <w:lang w:val="en-US" w:eastAsia="zh-CN"/>
        </w:rPr>
        <w:t>5</w:t>
      </w:r>
      <w:r>
        <w:rPr>
          <w:b/>
        </w:rPr>
        <w:t>题</w:t>
      </w:r>
      <w:r>
        <w:t xml:space="preserve">  建议决策人一起参与demo课体验的主要目的是什么？</w:t>
      </w:r>
    </w:p>
    <w:p w14:paraId="5696CD07">
      <w:pPr>
        <w:pStyle w:val="16"/>
      </w:pPr>
      <w:r>
        <w:t xml:space="preserve">    A. 增加课程收入</w:t>
      </w:r>
    </w:p>
    <w:p w14:paraId="7E26D9D6">
      <w:pPr>
        <w:pStyle w:val="16"/>
      </w:pPr>
      <w:r>
        <w:t xml:space="preserve">    B. 让决策人了解孩子的学习情况，减少课后'和另一半商量'的阻力</w:t>
      </w:r>
    </w:p>
    <w:p w14:paraId="7702DDBC">
      <w:pPr>
        <w:pStyle w:val="16"/>
      </w:pPr>
      <w:r>
        <w:t xml:space="preserve">    C. 展示课程给更多人看</w:t>
      </w:r>
    </w:p>
    <w:p w14:paraId="527FBF1F">
      <w:pPr>
        <w:pStyle w:val="16"/>
      </w:pPr>
      <w:r>
        <w:t xml:space="preserve">    D. 满足公司KPI要求</w:t>
      </w:r>
    </w:p>
    <w:p w14:paraId="36379312">
      <w:r>
        <w:rPr>
          <w:b/>
        </w:rPr>
        <w:t>【正确答案】B</w:t>
      </w:r>
      <w:r>
        <w:br w:type="textWrapping"/>
      </w:r>
      <w:r>
        <w:t>【解析】建议决策人一起参与的核心目的是：让决策人 firsthand 了解课程和孩子的情况，建立信任和认同感，从而减少课后'我需要和另一半商量'的阻力，提高当场决策和转化率。</w:t>
      </w:r>
    </w:p>
    <w:p w14:paraId="53A1A25E">
      <w:r>
        <w:t>──────────────────────────────────────────────────</w:t>
      </w:r>
    </w:p>
    <w:p w14:paraId="016C9DED">
      <w:r>
        <w:rPr>
          <w:b/>
        </w:rPr>
        <w:t>第3</w:t>
      </w:r>
      <w:r>
        <w:rPr>
          <w:rFonts w:hint="eastAsia" w:eastAsia="宋体"/>
          <w:b/>
          <w:lang w:val="en-US" w:eastAsia="zh-CN"/>
        </w:rPr>
        <w:t>6</w:t>
      </w:r>
      <w:r>
        <w:rPr>
          <w:b/>
        </w:rPr>
        <w:t>题</w:t>
      </w:r>
      <w:r>
        <w:t xml:space="preserve">  【话术转换题】将决策人处理话术转换为可学习的话术技巧，以下哪项最准确？</w:t>
      </w:r>
    </w:p>
    <w:p w14:paraId="41A1AD47">
      <w:pPr>
        <w:pStyle w:val="16"/>
      </w:pPr>
      <w:r>
        <w:t xml:space="preserve">    A. 隐瞒+欺骗</w:t>
      </w:r>
    </w:p>
    <w:p w14:paraId="24DFC715">
      <w:pPr>
        <w:pStyle w:val="16"/>
      </w:pPr>
      <w:r>
        <w:t xml:space="preserve">    B. 提前预防+创造参与机会+情感联结（家庭氛围）</w:t>
      </w:r>
    </w:p>
    <w:p w14:paraId="3187627E">
      <w:pPr>
        <w:pStyle w:val="16"/>
      </w:pPr>
      <w:r>
        <w:t xml:space="preserve">    C. 施压+逼迫</w:t>
      </w:r>
    </w:p>
    <w:p w14:paraId="209EE4DB">
      <w:pPr>
        <w:pStyle w:val="16"/>
      </w:pPr>
      <w:r>
        <w:t xml:space="preserve">    D. 忽视+回避</w:t>
      </w:r>
    </w:p>
    <w:p w14:paraId="42044B35">
      <w:r>
        <w:rPr>
          <w:b/>
        </w:rPr>
        <w:t>【正确答案】B</w:t>
      </w:r>
      <w:r>
        <w:br w:type="textWrapping"/>
      </w:r>
      <w:r>
        <w:t>【解析】决策人处理的话术技巧是：提前预防（'尽快打好预防针'）→ 创造参与机会（'邀请爸爸一起陪伴孩子体验'）→ 情感联结（'了解孩子的学习情况和享受家庭好的氛围'）。通过情感和价值吸引决策人参与，而不是施压。</w:t>
      </w:r>
    </w:p>
    <w:p w14:paraId="7491746D">
      <w:r>
        <w:t>──────────────────────────────────────────────────</w:t>
      </w:r>
    </w:p>
    <w:p w14:paraId="04514C0A">
      <w:r>
        <w:rPr>
          <w:b/>
        </w:rPr>
        <w:t>第3</w:t>
      </w:r>
      <w:r>
        <w:rPr>
          <w:rFonts w:hint="eastAsia" w:eastAsia="宋体"/>
          <w:b/>
          <w:lang w:val="en-US" w:eastAsia="zh-CN"/>
        </w:rPr>
        <w:t>7</w:t>
      </w:r>
      <w:r>
        <w:rPr>
          <w:b/>
        </w:rPr>
        <w:t>题</w:t>
      </w:r>
      <w:r>
        <w:t xml:space="preserve">  在介绍'为什么学数学思维'时，以下哪项是</w:t>
      </w:r>
      <w:r>
        <w:rPr>
          <w:rFonts w:hint="eastAsia" w:eastAsia="宋体"/>
          <w:lang w:val="en-US" w:eastAsia="zh-CN"/>
        </w:rPr>
        <w:t>VIP THINK</w:t>
      </w:r>
      <w:r>
        <w:t>强调的核心观点？</w:t>
      </w:r>
    </w:p>
    <w:p w14:paraId="05FB6173">
      <w:pPr>
        <w:pStyle w:val="16"/>
      </w:pPr>
      <w:r>
        <w:t xml:space="preserve">    A. 数学思维就是为了考试拿高分</w:t>
      </w:r>
    </w:p>
    <w:p w14:paraId="65DD8275">
      <w:pPr>
        <w:pStyle w:val="16"/>
      </w:pPr>
      <w:r>
        <w:t xml:space="preserve">    B. 高年级会出现思维能力的分水岭，3-6岁是逻辑思维发展的高速期，错过了黄金时间后面很难再锻炼</w:t>
      </w:r>
    </w:p>
    <w:p w14:paraId="3D7A7D88">
      <w:pPr>
        <w:pStyle w:val="16"/>
      </w:pPr>
      <w:r>
        <w:t xml:space="preserve">    C. 数学思维比语文更重要</w:t>
      </w:r>
    </w:p>
    <w:p w14:paraId="5420EF71">
      <w:pPr>
        <w:pStyle w:val="16"/>
      </w:pPr>
      <w:r>
        <w:t xml:space="preserve">    D. 学数学思维可以保送名校</w:t>
      </w:r>
    </w:p>
    <w:p w14:paraId="40E5A1DA">
      <w:r>
        <w:rPr>
          <w:b/>
        </w:rPr>
        <w:t>【正确答案】B</w:t>
      </w:r>
      <w:r>
        <w:br w:type="textWrapping"/>
      </w:r>
      <w:r>
        <w:t>【解析】</w:t>
      </w:r>
      <w:r>
        <w:rPr>
          <w:rFonts w:hint="eastAsia" w:eastAsia="宋体"/>
          <w:lang w:val="en-US" w:eastAsia="zh-CN"/>
        </w:rPr>
        <w:t>VIP THINK</w:t>
      </w:r>
      <w:r>
        <w:t>强调'为什么学数学思维'的核心观点是：高年级（3-4年级）会出现思维能力的分水岭→ 知识难度增大+需要逻辑思维的地方更多→ 死记硬背效率低→ 逻辑思维能归纳总结、举一反三、提高效率→ 3-6岁是黄金期，错过难再锻炼。</w:t>
      </w:r>
    </w:p>
    <w:p w14:paraId="35894F75">
      <w:r>
        <w:t>──────────────────────────────────────────────────</w:t>
      </w:r>
    </w:p>
    <w:p w14:paraId="02493B3E">
      <w:r>
        <w:rPr>
          <w:b/>
        </w:rPr>
        <w:t>第</w:t>
      </w:r>
      <w:r>
        <w:rPr>
          <w:rFonts w:hint="eastAsia" w:eastAsia="宋体"/>
          <w:b/>
          <w:lang w:val="en-US" w:eastAsia="zh-CN"/>
        </w:rPr>
        <w:t>38</w:t>
      </w:r>
      <w:r>
        <w:rPr>
          <w:b/>
        </w:rPr>
        <w:t>题</w:t>
      </w:r>
      <w:r>
        <w:t xml:space="preserve">  【话术转换题】将'为什么学数学思维'的话术转换为可学习的话术结构，以下哪项最准确？</w:t>
      </w:r>
    </w:p>
    <w:p w14:paraId="04462CA1">
      <w:pPr>
        <w:pStyle w:val="16"/>
      </w:pPr>
      <w:r>
        <w:t xml:space="preserve">    A. 恐吓+焦虑制造+逼迫</w:t>
      </w:r>
    </w:p>
    <w:p w14:paraId="4C6B90EC">
      <w:pPr>
        <w:pStyle w:val="16"/>
      </w:pPr>
      <w:r>
        <w:t xml:space="preserve">    B. 问题预警（分水岭）+ 原因分析（难度+思维需求）+ 对比（死记硬背vs逻辑思维）+ 时机强调（黄金期）+ 行动号召</w:t>
      </w:r>
    </w:p>
    <w:p w14:paraId="283EA91B">
      <w:pPr>
        <w:pStyle w:val="16"/>
      </w:pPr>
      <w:r>
        <w:t xml:space="preserve">    C. 贬低孩子+抬高课程</w:t>
      </w:r>
    </w:p>
    <w:p w14:paraId="1E11E99C">
      <w:pPr>
        <w:pStyle w:val="16"/>
      </w:pPr>
      <w:r>
        <w:t xml:space="preserve">    D. 单纯介绍课程内容</w:t>
      </w:r>
    </w:p>
    <w:p w14:paraId="7B7A7F82">
      <w:r>
        <w:rPr>
          <w:b/>
        </w:rPr>
        <w:t>【正确答案】B</w:t>
      </w:r>
      <w:r>
        <w:br w:type="textWrapping"/>
      </w:r>
      <w:r>
        <w:t>【解析】'为什么学数学思维'的话术结构是：问题预警（'高年级会出现较大的滑坡'）→ 原因分析（'知识难度增大+需要逻辑思维更多'）→ 对比（'死记硬背效率低 vs 逻辑思维能归纳总结、举一反三'）→ 时机强调（'3-6岁是黄金期，错过难再锻炼'）→ 行动号召（'推荐妈妈现在就让小朋友参加系统的逻辑思维学习'）。</w:t>
      </w:r>
    </w:p>
    <w:p w14:paraId="30252B28">
      <w:r>
        <w:t>──────────────────────────────────────────────────</w:t>
      </w:r>
    </w:p>
    <w:p w14:paraId="19330626">
      <w:r>
        <w:rPr>
          <w:b/>
        </w:rPr>
        <w:t>第</w:t>
      </w:r>
      <w:r>
        <w:rPr>
          <w:rFonts w:hint="eastAsia" w:eastAsia="宋体"/>
          <w:b/>
          <w:lang w:val="en-US" w:eastAsia="zh-CN"/>
        </w:rPr>
        <w:t>39</w:t>
      </w:r>
      <w:r>
        <w:rPr>
          <w:b/>
        </w:rPr>
        <w:t>题</w:t>
      </w:r>
      <w:r>
        <w:t xml:space="preserve">  顾问在介绍课程时提到'1-2年级学习成绩挺好，但3-4年级出现较大滑坡'，主要目的是什么？</w:t>
      </w:r>
    </w:p>
    <w:p w14:paraId="415FE7FB">
      <w:pPr>
        <w:pStyle w:val="16"/>
      </w:pPr>
      <w:r>
        <w:t xml:space="preserve">    A. 批评低年级老师教得不好</w:t>
      </w:r>
    </w:p>
    <w:p w14:paraId="1CC0C81E">
      <w:pPr>
        <w:pStyle w:val="16"/>
      </w:pPr>
      <w:r>
        <w:t xml:space="preserve">    B. 制造问题意识，让家长意识到思维能力的重要性，从而产生紧迫感</w:t>
      </w:r>
    </w:p>
    <w:p w14:paraId="10B5D7E4">
      <w:pPr>
        <w:pStyle w:val="16"/>
      </w:pPr>
      <w:r>
        <w:t xml:space="preserve">    C. 吓唬家长</w:t>
      </w:r>
    </w:p>
    <w:p w14:paraId="0BBF1D99">
      <w:pPr>
        <w:pStyle w:val="16"/>
      </w:pPr>
      <w:r>
        <w:t xml:space="preserve">    D. 说明课程难度</w:t>
      </w:r>
    </w:p>
    <w:p w14:paraId="7DF5649B">
      <w:r>
        <w:rPr>
          <w:b/>
        </w:rPr>
        <w:t>【正确答案】B</w:t>
      </w:r>
      <w:r>
        <w:br w:type="textWrapping"/>
      </w:r>
      <w:r>
        <w:t>【解析】提到'1-2年级成绩好，3-4年级滑坡'的目的是：建立问题意识→ 说明分水岭的存在→ 让家长意识到不是孩子变笨了，而是思维要求提高了→ 从而产生'需要提前培养逻辑思维'的紧迫感→ 为推荐课程创造需求。</w:t>
      </w:r>
    </w:p>
    <w:p w14:paraId="3B12ED61">
      <w:r>
        <w:t>──────────────────────────────────────────────────</w:t>
      </w:r>
    </w:p>
    <w:p w14:paraId="6EE502CF">
      <w:r>
        <w:rPr>
          <w:b/>
        </w:rPr>
        <w:t>第</w:t>
      </w:r>
      <w:r>
        <w:rPr>
          <w:rFonts w:hint="eastAsia" w:eastAsia="宋体"/>
          <w:b/>
          <w:lang w:val="en-US" w:eastAsia="zh-CN"/>
        </w:rPr>
        <w:t>40</w:t>
      </w:r>
      <w:r>
        <w:rPr>
          <w:b/>
        </w:rPr>
        <w:t>题</w:t>
      </w:r>
      <w:r>
        <w:t xml:space="preserve">  文档中提到'以杜威/皮亚杰的教学理念为中心'，顾问在转述时应该强调什么？</w:t>
      </w:r>
    </w:p>
    <w:p w14:paraId="0368FABA">
      <w:pPr>
        <w:pStyle w:val="16"/>
      </w:pPr>
      <w:r>
        <w:t xml:space="preserve">    A. 强调两位教育家的学术地位</w:t>
      </w:r>
    </w:p>
    <w:p w14:paraId="169C19D2">
      <w:pPr>
        <w:pStyle w:val="16"/>
      </w:pPr>
      <w:r>
        <w:t xml:space="preserve">    B. 强调'和枯燥的教学不一样，让孩子在做中学，乐中学，帮助孩子发展认知思维'</w:t>
      </w:r>
    </w:p>
    <w:p w14:paraId="21BDBFAD">
      <w:pPr>
        <w:pStyle w:val="16"/>
      </w:pPr>
      <w:r>
        <w:t xml:space="preserve">    C. 详细讲解两位教育家的理论</w:t>
      </w:r>
    </w:p>
    <w:p w14:paraId="51D41FC1">
      <w:pPr>
        <w:pStyle w:val="16"/>
      </w:pPr>
      <w:r>
        <w:t xml:space="preserve">    D. 让家长自己去查资料</w:t>
      </w:r>
    </w:p>
    <w:p w14:paraId="6D1C196A">
      <w:r>
        <w:rPr>
          <w:b/>
        </w:rPr>
        <w:t>【正确答案】B</w:t>
      </w:r>
      <w:r>
        <w:br w:type="textWrapping"/>
      </w:r>
      <w:r>
        <w:t>【解析】提到杜威/皮亚杰的教学理念时，顾问不需要深入讲解理论，而是要转化为家长能理解的利益点：'和枯燥的教学不一样'（对比）→ '在做中学、乐中学'（教学方式）→ '帮助孩子发展认知思维'（最终效果）。让家长感受到课程有趣且有效。</w:t>
      </w:r>
    </w:p>
    <w:p w14:paraId="2A8F5228">
      <w:r>
        <w:t>──────────────────────────────────────────────────</w:t>
      </w:r>
    </w:p>
    <w:p w14:paraId="059D5B16">
      <w:r>
        <w:rPr>
          <w:b/>
        </w:rPr>
        <w:t>第4</w:t>
      </w:r>
      <w:r>
        <w:rPr>
          <w:rFonts w:hint="eastAsia" w:eastAsia="宋体"/>
          <w:b/>
          <w:lang w:val="en-US" w:eastAsia="zh-CN"/>
        </w:rPr>
        <w:t>1</w:t>
      </w:r>
      <w:r>
        <w:rPr>
          <w:b/>
        </w:rPr>
        <w:t>题</w:t>
      </w:r>
      <w:r>
        <w:t xml:space="preserve">  预防针话术中，顾问应该如何定位这节体验课？</w:t>
      </w:r>
    </w:p>
    <w:p w14:paraId="3B68FFC8">
      <w:pPr>
        <w:pStyle w:val="16"/>
      </w:pPr>
      <w:r>
        <w:t xml:space="preserve">    A. 正式课程的第一节课</w:t>
      </w:r>
    </w:p>
    <w:p w14:paraId="6C55C1CA">
      <w:pPr>
        <w:pStyle w:val="16"/>
      </w:pPr>
      <w:r>
        <w:t xml:space="preserve">    B. 测评为主的体验课，让家长了解线上上课方式是否适合小朋友</w:t>
      </w:r>
    </w:p>
    <w:p w14:paraId="577D3450">
      <w:pPr>
        <w:pStyle w:val="16"/>
      </w:pPr>
      <w:r>
        <w:t xml:space="preserve">    C. 免费赠送的课程</w:t>
      </w:r>
    </w:p>
    <w:p w14:paraId="21331BA4">
      <w:pPr>
        <w:pStyle w:val="16"/>
      </w:pPr>
      <w:r>
        <w:t xml:space="preserve">    D. 必须购买的课程</w:t>
      </w:r>
    </w:p>
    <w:p w14:paraId="4A53DBE9">
      <w:r>
        <w:rPr>
          <w:b/>
        </w:rPr>
        <w:t>【正确答案】B</w:t>
      </w:r>
      <w:r>
        <w:br w:type="textWrapping"/>
      </w:r>
      <w:r>
        <w:t>【解析】预防针中明确说明：'这节体验课是测评为主的'→ '更多是想妈妈了解线上的上课方式合不合适小朋友'→ 同时说明'正式课之前会有定级测评'→ '根据实际水平安排对应难度'→ '不会让小朋友觉得太难或是太简单'。降低家长期望压力，同时展示专业性。</w:t>
      </w:r>
    </w:p>
    <w:p w14:paraId="43EEE649">
      <w:r>
        <w:t>──────────────────────────────────────────────────</w:t>
      </w:r>
    </w:p>
    <w:p w14:paraId="3D0A49F3">
      <w:r>
        <w:rPr>
          <w:b/>
        </w:rPr>
        <w:t>第4</w:t>
      </w:r>
      <w:r>
        <w:rPr>
          <w:rFonts w:hint="eastAsia" w:eastAsia="宋体"/>
          <w:b/>
          <w:lang w:val="en-US" w:eastAsia="zh-CN"/>
        </w:rPr>
        <w:t>2</w:t>
      </w:r>
      <w:r>
        <w:rPr>
          <w:b/>
        </w:rPr>
        <w:t>题</w:t>
      </w:r>
      <w:r>
        <w:t xml:space="preserve">  预防针话术中，顾问建议家长在课堂上做什么？</w:t>
      </w:r>
    </w:p>
    <w:p w14:paraId="7A3891F3">
      <w:pPr>
        <w:pStyle w:val="16"/>
      </w:pPr>
      <w:r>
        <w:t xml:space="preserve">    A. 不要打扰孩子</w:t>
      </w:r>
    </w:p>
    <w:p w14:paraId="2878CB82">
      <w:pPr>
        <w:pStyle w:val="16"/>
      </w:pPr>
      <w:r>
        <w:t xml:space="preserve">    B. 在旁边多多鼓励她和老师进行互动，增强自信心，配合老师调动积极性</w:t>
      </w:r>
    </w:p>
    <w:p w14:paraId="27545EC5">
      <w:pPr>
        <w:pStyle w:val="16"/>
      </w:pPr>
      <w:r>
        <w:t xml:space="preserve">    C. 帮忙回答老师的问题</w:t>
      </w:r>
    </w:p>
    <w:p w14:paraId="556D8B22">
      <w:pPr>
        <w:pStyle w:val="16"/>
      </w:pPr>
      <w:r>
        <w:t xml:space="preserve">    D. 记录课堂内容</w:t>
      </w:r>
    </w:p>
    <w:p w14:paraId="78DCA5DD">
      <w:r>
        <w:rPr>
          <w:b/>
        </w:rPr>
        <w:t>【正确答案】B</w:t>
      </w:r>
      <w:r>
        <w:br w:type="textWrapping"/>
      </w:r>
      <w:r>
        <w:t>【解析】预防针中建议：'需要爸爸妈妈在旁边多多鼓励她和老师进行互动'→ 目的1：增强小朋友的自信心→ 目的2：爸爸妈妈和老师一起配合，更好调动积极性。这样既能提升课堂效果，又能增强家长的参与感和认同感。</w:t>
      </w:r>
    </w:p>
    <w:p w14:paraId="3DFCBEE4">
      <w:r>
        <w:t>──────────────────────────────────────────────────</w:t>
      </w:r>
    </w:p>
    <w:p w14:paraId="7DD0D2D0">
      <w:r>
        <w:rPr>
          <w:b/>
        </w:rPr>
        <w:t>第4</w:t>
      </w:r>
      <w:r>
        <w:rPr>
          <w:rFonts w:hint="eastAsia" w:eastAsia="宋体"/>
          <w:b/>
          <w:lang w:val="en-US" w:eastAsia="zh-CN"/>
        </w:rPr>
        <w:t>3</w:t>
      </w:r>
      <w:r>
        <w:rPr>
          <w:b/>
        </w:rPr>
        <w:t>题</w:t>
      </w:r>
      <w:r>
        <w:t xml:space="preserve">  【话术转换题】将预防针话术转换为可学习的话术技巧，以下哪项最准确？</w:t>
      </w:r>
    </w:p>
    <w:p w14:paraId="7EB4C390">
      <w:pPr>
        <w:pStyle w:val="16"/>
      </w:pPr>
      <w:r>
        <w:t xml:space="preserve">    A. 恐吓+施压</w:t>
      </w:r>
    </w:p>
    <w:p w14:paraId="0AB3971A">
      <w:pPr>
        <w:pStyle w:val="16"/>
      </w:pPr>
      <w:r>
        <w:t xml:space="preserve">    B. 降低期望+明确课程定位+家长参与建议+专业承诺（定级测评）</w:t>
      </w:r>
    </w:p>
    <w:p w14:paraId="3F67EA20">
      <w:pPr>
        <w:pStyle w:val="16"/>
      </w:pPr>
      <w:r>
        <w:t xml:space="preserve">    C. 隐瞒+欺骗</w:t>
      </w:r>
    </w:p>
    <w:p w14:paraId="37FAD54A">
      <w:pPr>
        <w:pStyle w:val="16"/>
      </w:pPr>
      <w:r>
        <w:t xml:space="preserve">    D. 直接推销</w:t>
      </w:r>
    </w:p>
    <w:p w14:paraId="5C91B66B">
      <w:r>
        <w:rPr>
          <w:b/>
        </w:rPr>
        <w:t>【正确答案】B</w:t>
      </w:r>
      <w:r>
        <w:br w:type="textWrapping"/>
      </w:r>
      <w:r>
        <w:t>【解析】预防针话术技巧是：降低期望（'第一次接触这样的上课方式'）→ 明确课程定位（'测评为主、了解是否适合'）→ 家长参与建议（'多多鼓励、配合老师'）→ 专业承诺（'定级测评、对应难度、不会太难或太简单'）。这个结构能有效管理家长期望，减少课后不满。</w:t>
      </w:r>
    </w:p>
    <w:p w14:paraId="19BDD944">
      <w:r>
        <w:t>──────────────────────────────────────────────────</w:t>
      </w:r>
    </w:p>
    <w:p w14:paraId="3C6C0911">
      <w:r>
        <w:rPr>
          <w:b/>
        </w:rPr>
        <w:t>第4</w:t>
      </w:r>
      <w:r>
        <w:rPr>
          <w:rFonts w:hint="eastAsia" w:eastAsia="宋体"/>
          <w:b/>
          <w:lang w:val="en-US" w:eastAsia="zh-CN"/>
        </w:rPr>
        <w:t>4</w:t>
      </w:r>
      <w:r>
        <w:rPr>
          <w:b/>
        </w:rPr>
        <w:t>题</w:t>
      </w:r>
      <w:r>
        <w:t xml:space="preserve">  在确认上课时间时，顾问应该如何给出时间选项？</w:t>
      </w:r>
    </w:p>
    <w:p w14:paraId="50486792">
      <w:pPr>
        <w:pStyle w:val="16"/>
      </w:pPr>
      <w:r>
        <w:t xml:space="preserve">    A. 问家长'您什么时候方便？'</w:t>
      </w:r>
    </w:p>
    <w:p w14:paraId="3D86A5E5">
      <w:pPr>
        <w:pStyle w:val="16"/>
      </w:pPr>
      <w:r>
        <w:t xml:space="preserve">    B. 给出具体的时间段选择，如'我们今晚7点20和8点10都是有开设试听课程'</w:t>
      </w:r>
    </w:p>
    <w:p w14:paraId="34241369">
      <w:pPr>
        <w:pStyle w:val="16"/>
      </w:pPr>
      <w:r>
        <w:t xml:space="preserve">    C. 让家长自己查课表</w:t>
      </w:r>
    </w:p>
    <w:p w14:paraId="0B295673">
      <w:pPr>
        <w:pStyle w:val="16"/>
      </w:pPr>
      <w:r>
        <w:t xml:space="preserve">    D. 只给一个时间选项</w:t>
      </w:r>
    </w:p>
    <w:p w14:paraId="6E5690FF">
      <w:r>
        <w:rPr>
          <w:b/>
        </w:rPr>
        <w:t>【正确答案】B</w:t>
      </w:r>
      <w:r>
        <w:br w:type="textWrapping"/>
      </w:r>
      <w:r>
        <w:t>【解析】确认时间时应'给出具体的时间段选择，避免大面积时间'。例如：'我们今晚7点20和8点10都是有开设试听课程，两个时间您看下哪个比较方便呢？'这样既能引导家长快速决策，又能体现课程的热门和稀缺性。</w:t>
      </w:r>
    </w:p>
    <w:p w14:paraId="3DAD675E">
      <w:r>
        <w:t>──────────────────────────────────────────────────</w:t>
      </w:r>
    </w:p>
    <w:p w14:paraId="6C98C0F3">
      <w:r>
        <w:rPr>
          <w:b/>
        </w:rPr>
        <w:t>第4</w:t>
      </w:r>
      <w:r>
        <w:rPr>
          <w:rFonts w:hint="eastAsia" w:eastAsia="宋体"/>
          <w:b/>
          <w:lang w:val="en-US" w:eastAsia="zh-CN"/>
        </w:rPr>
        <w:t>5</w:t>
      </w:r>
      <w:r>
        <w:rPr>
          <w:b/>
        </w:rPr>
        <w:t>题</w:t>
      </w:r>
      <w:r>
        <w:t xml:space="preserve">  在确认设备时，顾问的推荐逻辑是什么？</w:t>
      </w:r>
    </w:p>
    <w:p w14:paraId="405CFD40">
      <w:pPr>
        <w:pStyle w:val="16"/>
      </w:pPr>
      <w:r>
        <w:t xml:space="preserve">    A. 推荐最贵的设备</w:t>
      </w:r>
    </w:p>
    <w:p w14:paraId="43EF5A4D">
      <w:pPr>
        <w:pStyle w:val="16"/>
      </w:pPr>
      <w:r>
        <w:t xml:space="preserve">    B. 因为是小班互动课，推荐屏幕较大的设备（笔电或平板）</w:t>
      </w:r>
    </w:p>
    <w:p w14:paraId="2873AD98">
      <w:pPr>
        <w:pStyle w:val="16"/>
      </w:pPr>
      <w:r>
        <w:t xml:space="preserve">    C. 任何设备都可以</w:t>
      </w:r>
    </w:p>
    <w:p w14:paraId="5D31828A">
      <w:pPr>
        <w:pStyle w:val="16"/>
      </w:pPr>
      <w:r>
        <w:t xml:space="preserve">    D. 只推荐手机</w:t>
      </w:r>
    </w:p>
    <w:p w14:paraId="25DFA1C3">
      <w:r>
        <w:rPr>
          <w:b/>
        </w:rPr>
        <w:t>【正确答案】B</w:t>
      </w:r>
      <w:r>
        <w:br w:type="textWrapping"/>
      </w:r>
      <w:r>
        <w:t>【解析】确认设备时的逻辑是：'因为我们是小班互动课，所以比较推荐妈妈您选择屏幕较大的设备给小朋友去上课'→ 询问'家里有笔电或者平板吗？'→ 确认后'选择xx就可以啦'。理由是'小班互动课'需要更好的视觉体验，屏幕大有利于孩子看清课件和老师。</w:t>
      </w:r>
    </w:p>
    <w:p w14:paraId="0C968B40">
      <w:r>
        <w:t>──────────────────────────────────────────────────</w:t>
      </w:r>
    </w:p>
    <w:p w14:paraId="7ACA7FEC">
      <w:r>
        <w:rPr>
          <w:b/>
        </w:rPr>
        <w:t>第4</w:t>
      </w:r>
      <w:r>
        <w:rPr>
          <w:rFonts w:hint="eastAsia" w:eastAsia="宋体"/>
          <w:b/>
          <w:lang w:val="en-US" w:eastAsia="zh-CN"/>
        </w:rPr>
        <w:t>6</w:t>
      </w:r>
      <w:r>
        <w:rPr>
          <w:b/>
        </w:rPr>
        <w:t>题</w:t>
      </w:r>
      <w:r>
        <w:t xml:space="preserve">  如果在确认时间前忘记询问上课语言，顾问应该在什么时候补问？</w:t>
      </w:r>
    </w:p>
    <w:p w14:paraId="31F40255">
      <w:pPr>
        <w:pStyle w:val="16"/>
      </w:pPr>
      <w:r>
        <w:t xml:space="preserve">    A. 不再询问</w:t>
      </w:r>
    </w:p>
    <w:p w14:paraId="6667488E">
      <w:pPr>
        <w:pStyle w:val="16"/>
      </w:pPr>
      <w:r>
        <w:t xml:space="preserve">    B. 在给出时间段选择时补问</w:t>
      </w:r>
    </w:p>
    <w:p w14:paraId="1CF2BFE4">
      <w:pPr>
        <w:pStyle w:val="16"/>
      </w:pPr>
      <w:r>
        <w:t xml:space="preserve">    C. 课后再问</w:t>
      </w:r>
    </w:p>
    <w:p w14:paraId="6A821048">
      <w:pPr>
        <w:pStyle w:val="16"/>
      </w:pPr>
      <w:r>
        <w:t xml:space="preserve">    D. 让家长自己决定</w:t>
      </w:r>
    </w:p>
    <w:p w14:paraId="72AF76B2">
      <w:r>
        <w:rPr>
          <w:b/>
        </w:rPr>
        <w:t>【正确答案】B</w:t>
      </w:r>
      <w:r>
        <w:br w:type="textWrapping"/>
      </w:r>
      <w:r>
        <w:t>【解析】文档中特别标注：'如果前面忘记问语言这里可以再问一下上课的语言'，时机是在给出时间段选择时（'我们今晚7点20和8点10都是有开设试听课程，两个时间您看下那个比较方便呢？（如果前面忘记问语言这里可以再问一下上课的语言）'）。</w:t>
      </w:r>
    </w:p>
    <w:p w14:paraId="0BAC58C3">
      <w:r>
        <w:t>──────────────────────────────────────────────────</w:t>
      </w:r>
    </w:p>
    <w:p w14:paraId="1546B0D6">
      <w:r>
        <w:rPr>
          <w:b/>
        </w:rPr>
        <w:t>第4</w:t>
      </w:r>
      <w:r>
        <w:rPr>
          <w:rFonts w:hint="eastAsia" w:eastAsia="宋体"/>
          <w:b/>
          <w:lang w:val="en-US" w:eastAsia="zh-CN"/>
        </w:rPr>
        <w:t>7</w:t>
      </w:r>
      <w:r>
        <w:rPr>
          <w:b/>
        </w:rPr>
        <w:t>题</w:t>
      </w:r>
      <w:r>
        <w:t xml:space="preserve">  加LINE时，顾问应该如何引导家长添加？</w:t>
      </w:r>
    </w:p>
    <w:p w14:paraId="4B769AF7">
      <w:pPr>
        <w:pStyle w:val="16"/>
      </w:pPr>
      <w:r>
        <w:t xml:space="preserve">    A. 直接发送公司LINE ID让家长自己加</w:t>
      </w:r>
    </w:p>
    <w:p w14:paraId="47D2BBED">
      <w:pPr>
        <w:pStyle w:val="16"/>
      </w:pPr>
      <w:r>
        <w:t xml:space="preserve">    B. 说明因为是官方账号加不了家长，请家长开扩音，顾问报ID，家长添加后发贴图或手机门号确认</w:t>
      </w:r>
    </w:p>
    <w:p w14:paraId="450410EE">
      <w:pPr>
        <w:pStyle w:val="16"/>
      </w:pPr>
      <w:r>
        <w:t xml:space="preserve">    C. 不加LINE也可以</w:t>
      </w:r>
    </w:p>
    <w:p w14:paraId="4DADEE11">
      <w:pPr>
        <w:pStyle w:val="16"/>
      </w:pPr>
      <w:r>
        <w:t xml:space="preserve">    D. 让家长发电话号码过来</w:t>
      </w:r>
    </w:p>
    <w:p w14:paraId="4849E3F1">
      <w:r>
        <w:rPr>
          <w:b/>
        </w:rPr>
        <w:t>【正确答案】B</w:t>
      </w:r>
      <w:r>
        <w:br w:type="textWrapping"/>
      </w:r>
      <w:r>
        <w:t>【解析】加LINE的标准流程是：说明限制（'因为我们是官方账号，加不了您'）→ 请家长配合（'辛苦您开个扩音'）→ 报ID（'我们的ID是@887vip'）→ 确认添加（'添加完给我们发贴图或者手机门号，这样我才能看到您'）。确保成功添加并确认身份。</w:t>
      </w:r>
    </w:p>
    <w:p w14:paraId="478B9D2D">
      <w:r>
        <w:t>──────────────────────────────────────────────────</w:t>
      </w:r>
      <w:bookmarkStart w:id="0" w:name="_GoBack"/>
      <w:bookmarkEnd w:id="0"/>
      <w:r>
        <w:br w:type="page"/>
      </w:r>
    </w:p>
    <w:p w14:paraId="5E5B4DE9">
      <w:pPr>
        <w:pStyle w:val="3"/>
      </w:pPr>
      <w:r>
        <w:t>答案汇总表</w:t>
      </w:r>
    </w:p>
    <w:tbl>
      <w:tblPr>
        <w:tblStyle w:val="33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71D053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303F12">
            <w:pPr>
              <w:spacing w:after="0" w:line="240" w:lineRule="auto"/>
            </w:pPr>
            <w:r>
              <w:t>题号</w:t>
            </w:r>
          </w:p>
        </w:tc>
        <w:tc>
          <w:tcPr>
            <w:tcW w:w="2880" w:type="dxa"/>
          </w:tcPr>
          <w:p w14:paraId="4342994C">
            <w:pPr>
              <w:spacing w:after="0" w:line="240" w:lineRule="auto"/>
            </w:pPr>
            <w:r>
              <w:t>正确答案</w:t>
            </w:r>
          </w:p>
        </w:tc>
        <w:tc>
          <w:tcPr>
            <w:tcW w:w="2880" w:type="dxa"/>
          </w:tcPr>
          <w:p w14:paraId="3E57CB58">
            <w:pPr>
              <w:spacing w:after="0" w:line="240" w:lineRule="auto"/>
            </w:pPr>
            <w:r>
              <w:t>所属模块</w:t>
            </w:r>
          </w:p>
        </w:tc>
      </w:tr>
      <w:tr w14:paraId="6A62B2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F8BE6AB">
            <w:pPr>
              <w:spacing w:after="0" w:line="240" w:lineRule="auto"/>
            </w:pPr>
            <w:r>
              <w:t>1</w:t>
            </w:r>
          </w:p>
        </w:tc>
        <w:tc>
          <w:tcPr>
            <w:tcW w:w="2880" w:type="dxa"/>
          </w:tcPr>
          <w:p w14:paraId="067AD7D9">
            <w:pPr>
              <w:spacing w:after="0" w:line="240" w:lineRule="auto"/>
            </w:pPr>
            <w:r>
              <w:t>A</w:t>
            </w:r>
          </w:p>
        </w:tc>
        <w:tc>
          <w:tcPr>
            <w:tcW w:w="2880" w:type="dxa"/>
          </w:tcPr>
          <w:p w14:paraId="76623946">
            <w:pPr>
              <w:spacing w:after="0" w:line="240" w:lineRule="auto"/>
            </w:pPr>
            <w:r>
              <w:t>一、开场白与基本信息</w:t>
            </w:r>
          </w:p>
        </w:tc>
      </w:tr>
      <w:tr w14:paraId="0CC633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458A10B">
            <w:pPr>
              <w:spacing w:after="0" w:line="240" w:lineRule="auto"/>
            </w:pPr>
            <w:r>
              <w:t>2</w:t>
            </w:r>
          </w:p>
        </w:tc>
        <w:tc>
          <w:tcPr>
            <w:tcW w:w="2880" w:type="dxa"/>
          </w:tcPr>
          <w:p w14:paraId="156ED030">
            <w:pPr>
              <w:spacing w:after="0" w:line="240" w:lineRule="auto"/>
            </w:pPr>
            <w:r>
              <w:t>B</w:t>
            </w:r>
          </w:p>
        </w:tc>
        <w:tc>
          <w:tcPr>
            <w:tcW w:w="2880" w:type="dxa"/>
          </w:tcPr>
          <w:p w14:paraId="5051985F">
            <w:pPr>
              <w:spacing w:after="0" w:line="240" w:lineRule="auto"/>
            </w:pPr>
            <w:r>
              <w:t>一、开场白与基本信息</w:t>
            </w:r>
          </w:p>
        </w:tc>
      </w:tr>
      <w:tr w14:paraId="6FA9E6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35B6B71">
            <w:pPr>
              <w:spacing w:after="0" w:line="240" w:lineRule="auto"/>
            </w:pPr>
            <w:r>
              <w:t>3</w:t>
            </w:r>
          </w:p>
        </w:tc>
        <w:tc>
          <w:tcPr>
            <w:tcW w:w="2880" w:type="dxa"/>
          </w:tcPr>
          <w:p w14:paraId="48D615ED">
            <w:pPr>
              <w:spacing w:after="0" w:line="240" w:lineRule="auto"/>
            </w:pPr>
            <w:r>
              <w:t>B</w:t>
            </w:r>
          </w:p>
        </w:tc>
        <w:tc>
          <w:tcPr>
            <w:tcW w:w="2880" w:type="dxa"/>
          </w:tcPr>
          <w:p w14:paraId="7B56D561">
            <w:pPr>
              <w:spacing w:after="0" w:line="240" w:lineRule="auto"/>
            </w:pPr>
            <w:r>
              <w:t>一、开场白与基本信息</w:t>
            </w:r>
          </w:p>
        </w:tc>
      </w:tr>
      <w:tr w14:paraId="45F1761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50004DB">
            <w:pPr>
              <w:spacing w:after="0" w:line="240" w:lineRule="auto"/>
            </w:pPr>
            <w:r>
              <w:t>4</w:t>
            </w:r>
          </w:p>
        </w:tc>
        <w:tc>
          <w:tcPr>
            <w:tcW w:w="2880" w:type="dxa"/>
          </w:tcPr>
          <w:p w14:paraId="775A61EB">
            <w:pPr>
              <w:spacing w:after="0" w:line="240" w:lineRule="auto"/>
            </w:pPr>
            <w:r>
              <w:t>B</w:t>
            </w:r>
          </w:p>
        </w:tc>
        <w:tc>
          <w:tcPr>
            <w:tcW w:w="2880" w:type="dxa"/>
          </w:tcPr>
          <w:p w14:paraId="7963FBE1">
            <w:pPr>
              <w:spacing w:after="0" w:line="240" w:lineRule="auto"/>
            </w:pPr>
            <w:r>
              <w:t>一、开场白与基本信息</w:t>
            </w:r>
          </w:p>
        </w:tc>
      </w:tr>
      <w:tr w14:paraId="333FAA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BBC1384">
            <w:pPr>
              <w:spacing w:after="0" w:line="240" w:lineRule="auto"/>
            </w:pPr>
            <w:r>
              <w:t>5</w:t>
            </w:r>
          </w:p>
        </w:tc>
        <w:tc>
          <w:tcPr>
            <w:tcW w:w="2880" w:type="dxa"/>
          </w:tcPr>
          <w:p w14:paraId="4C68BA67">
            <w:pPr>
              <w:spacing w:after="0" w:line="240" w:lineRule="auto"/>
            </w:pPr>
            <w:r>
              <w:t>B</w:t>
            </w:r>
          </w:p>
        </w:tc>
        <w:tc>
          <w:tcPr>
            <w:tcW w:w="2880" w:type="dxa"/>
          </w:tcPr>
          <w:p w14:paraId="0082A1FE">
            <w:pPr>
              <w:spacing w:after="0" w:line="240" w:lineRule="auto"/>
            </w:pPr>
            <w:r>
              <w:t>一、开场白与基本信息</w:t>
            </w:r>
          </w:p>
        </w:tc>
      </w:tr>
      <w:tr w14:paraId="54F533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11D7E6">
            <w:pPr>
              <w:spacing w:after="0" w:line="240" w:lineRule="auto"/>
            </w:pPr>
            <w:r>
              <w:t>6</w:t>
            </w:r>
          </w:p>
        </w:tc>
        <w:tc>
          <w:tcPr>
            <w:tcW w:w="2880" w:type="dxa"/>
          </w:tcPr>
          <w:p w14:paraId="6D3E69EE">
            <w:pPr>
              <w:spacing w:after="0" w:line="240" w:lineRule="auto"/>
            </w:pPr>
            <w:r>
              <w:t>B</w:t>
            </w:r>
          </w:p>
        </w:tc>
        <w:tc>
          <w:tcPr>
            <w:tcW w:w="2880" w:type="dxa"/>
          </w:tcPr>
          <w:p w14:paraId="428F1A0E">
            <w:pPr>
              <w:spacing w:after="0" w:line="240" w:lineRule="auto"/>
            </w:pPr>
            <w:r>
              <w:t>一、开场白与基本信息</w:t>
            </w:r>
          </w:p>
        </w:tc>
      </w:tr>
      <w:tr w14:paraId="706A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07FDB9B">
            <w:pPr>
              <w:spacing w:after="0" w:line="240" w:lineRule="auto"/>
            </w:pPr>
            <w:r>
              <w:t>7</w:t>
            </w:r>
          </w:p>
        </w:tc>
        <w:tc>
          <w:tcPr>
            <w:tcW w:w="2880" w:type="dxa"/>
          </w:tcPr>
          <w:p w14:paraId="7A2F086E">
            <w:pPr>
              <w:spacing w:after="0" w:line="240" w:lineRule="auto"/>
            </w:pPr>
            <w:r>
              <w:t>B</w:t>
            </w:r>
          </w:p>
        </w:tc>
        <w:tc>
          <w:tcPr>
            <w:tcW w:w="2880" w:type="dxa"/>
          </w:tcPr>
          <w:p w14:paraId="030CC35E">
            <w:pPr>
              <w:spacing w:after="0" w:line="240" w:lineRule="auto"/>
            </w:pPr>
            <w:r>
              <w:t>一、开场白与基本信息</w:t>
            </w:r>
          </w:p>
        </w:tc>
      </w:tr>
      <w:tr w14:paraId="6E791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1A9947E">
            <w:pPr>
              <w:spacing w:after="0" w:line="240" w:lineRule="auto"/>
            </w:pPr>
            <w:r>
              <w:t>8</w:t>
            </w:r>
          </w:p>
        </w:tc>
        <w:tc>
          <w:tcPr>
            <w:tcW w:w="2880" w:type="dxa"/>
          </w:tcPr>
          <w:p w14:paraId="4ED008FF">
            <w:pPr>
              <w:spacing w:after="0" w:line="240" w:lineRule="auto"/>
            </w:pPr>
            <w:r>
              <w:t>B</w:t>
            </w:r>
          </w:p>
        </w:tc>
        <w:tc>
          <w:tcPr>
            <w:tcW w:w="2880" w:type="dxa"/>
          </w:tcPr>
          <w:p w14:paraId="1A0105B3">
            <w:pPr>
              <w:spacing w:after="0" w:line="240" w:lineRule="auto"/>
            </w:pPr>
            <w:r>
              <w:t>一、开场白与基本信息</w:t>
            </w:r>
          </w:p>
        </w:tc>
      </w:tr>
      <w:tr w14:paraId="3AA311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611C7CD">
            <w:pPr>
              <w:spacing w:after="0" w:line="240" w:lineRule="auto"/>
            </w:pPr>
            <w:r>
              <w:t>9</w:t>
            </w:r>
          </w:p>
        </w:tc>
        <w:tc>
          <w:tcPr>
            <w:tcW w:w="2880" w:type="dxa"/>
          </w:tcPr>
          <w:p w14:paraId="7A2378C2">
            <w:pPr>
              <w:spacing w:after="0" w:line="240" w:lineRule="auto"/>
            </w:pPr>
            <w:r>
              <w:t>B</w:t>
            </w:r>
          </w:p>
        </w:tc>
        <w:tc>
          <w:tcPr>
            <w:tcW w:w="2880" w:type="dxa"/>
          </w:tcPr>
          <w:p w14:paraId="21509A92">
            <w:pPr>
              <w:spacing w:after="0" w:line="240" w:lineRule="auto"/>
            </w:pPr>
            <w:r>
              <w:t>二、性格类型应对话术</w:t>
            </w:r>
          </w:p>
        </w:tc>
      </w:tr>
      <w:tr w14:paraId="3A92B8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BF490F">
            <w:pPr>
              <w:spacing w:after="0" w:line="240" w:lineRule="auto"/>
            </w:pPr>
            <w:r>
              <w:t>10</w:t>
            </w:r>
          </w:p>
        </w:tc>
        <w:tc>
          <w:tcPr>
            <w:tcW w:w="2880" w:type="dxa"/>
          </w:tcPr>
          <w:p w14:paraId="27E7A9B6">
            <w:pPr>
              <w:spacing w:after="0" w:line="240" w:lineRule="auto"/>
            </w:pPr>
            <w:r>
              <w:t>B</w:t>
            </w:r>
          </w:p>
        </w:tc>
        <w:tc>
          <w:tcPr>
            <w:tcW w:w="2880" w:type="dxa"/>
          </w:tcPr>
          <w:p w14:paraId="3BEA9B54">
            <w:pPr>
              <w:spacing w:after="0" w:line="240" w:lineRule="auto"/>
            </w:pPr>
            <w:r>
              <w:t>二、性格类型应对话术</w:t>
            </w:r>
          </w:p>
        </w:tc>
      </w:tr>
      <w:tr w14:paraId="1000B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AD196B">
            <w:pPr>
              <w:spacing w:after="0" w:line="240" w:lineRule="auto"/>
            </w:pPr>
            <w:r>
              <w:t>11</w:t>
            </w:r>
          </w:p>
        </w:tc>
        <w:tc>
          <w:tcPr>
            <w:tcW w:w="2880" w:type="dxa"/>
          </w:tcPr>
          <w:p w14:paraId="06BFF021">
            <w:pPr>
              <w:spacing w:after="0" w:line="240" w:lineRule="auto"/>
            </w:pPr>
            <w:r>
              <w:t>B</w:t>
            </w:r>
          </w:p>
        </w:tc>
        <w:tc>
          <w:tcPr>
            <w:tcW w:w="2880" w:type="dxa"/>
          </w:tcPr>
          <w:p w14:paraId="6ABE1C75">
            <w:pPr>
              <w:spacing w:after="0" w:line="240" w:lineRule="auto"/>
            </w:pPr>
            <w:r>
              <w:t>二、性格类型应对话术</w:t>
            </w:r>
          </w:p>
        </w:tc>
      </w:tr>
      <w:tr w14:paraId="1348C57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4B62E77">
            <w:pPr>
              <w:spacing w:after="0" w:line="240" w:lineRule="auto"/>
            </w:pPr>
            <w:r>
              <w:t>12</w:t>
            </w:r>
          </w:p>
        </w:tc>
        <w:tc>
          <w:tcPr>
            <w:tcW w:w="2880" w:type="dxa"/>
          </w:tcPr>
          <w:p w14:paraId="0D9A5128">
            <w:pPr>
              <w:spacing w:after="0" w:line="240" w:lineRule="auto"/>
            </w:pPr>
            <w:r>
              <w:t>B</w:t>
            </w:r>
          </w:p>
        </w:tc>
        <w:tc>
          <w:tcPr>
            <w:tcW w:w="2880" w:type="dxa"/>
          </w:tcPr>
          <w:p w14:paraId="019B9743">
            <w:pPr>
              <w:spacing w:after="0" w:line="240" w:lineRule="auto"/>
            </w:pPr>
            <w:r>
              <w:t>二、性格类型应对话术</w:t>
            </w:r>
          </w:p>
        </w:tc>
      </w:tr>
      <w:tr w14:paraId="6FE9F9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1B6B25E">
            <w:pPr>
              <w:spacing w:after="0" w:line="240" w:lineRule="auto"/>
            </w:pPr>
            <w:r>
              <w:t>13</w:t>
            </w:r>
          </w:p>
        </w:tc>
        <w:tc>
          <w:tcPr>
            <w:tcW w:w="2880" w:type="dxa"/>
          </w:tcPr>
          <w:p w14:paraId="66E8BD8E">
            <w:pPr>
              <w:spacing w:after="0" w:line="240" w:lineRule="auto"/>
            </w:pPr>
            <w:r>
              <w:t>B</w:t>
            </w:r>
          </w:p>
        </w:tc>
        <w:tc>
          <w:tcPr>
            <w:tcW w:w="2880" w:type="dxa"/>
          </w:tcPr>
          <w:p w14:paraId="727D6BC4">
            <w:pPr>
              <w:spacing w:after="0" w:line="240" w:lineRule="auto"/>
            </w:pPr>
            <w:r>
              <w:t>二、性格类型应对话术</w:t>
            </w:r>
          </w:p>
        </w:tc>
      </w:tr>
      <w:tr w14:paraId="79A4B5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A236A65">
            <w:pPr>
              <w:spacing w:after="0" w:line="240" w:lineRule="auto"/>
            </w:pPr>
            <w:r>
              <w:t>14</w:t>
            </w:r>
          </w:p>
        </w:tc>
        <w:tc>
          <w:tcPr>
            <w:tcW w:w="2880" w:type="dxa"/>
          </w:tcPr>
          <w:p w14:paraId="0AC2C9D4">
            <w:pPr>
              <w:spacing w:after="0" w:line="240" w:lineRule="auto"/>
            </w:pPr>
            <w:r>
              <w:t>B</w:t>
            </w:r>
          </w:p>
        </w:tc>
        <w:tc>
          <w:tcPr>
            <w:tcW w:w="2880" w:type="dxa"/>
          </w:tcPr>
          <w:p w14:paraId="1CF08253">
            <w:pPr>
              <w:spacing w:after="0" w:line="240" w:lineRule="auto"/>
            </w:pPr>
            <w:r>
              <w:t>二、性格类型应对话术</w:t>
            </w:r>
          </w:p>
        </w:tc>
      </w:tr>
      <w:tr w14:paraId="7F57C9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14B2A61">
            <w:pPr>
              <w:spacing w:after="0" w:line="240" w:lineRule="auto"/>
            </w:pPr>
            <w:r>
              <w:t>15</w:t>
            </w:r>
          </w:p>
        </w:tc>
        <w:tc>
          <w:tcPr>
            <w:tcW w:w="2880" w:type="dxa"/>
          </w:tcPr>
          <w:p w14:paraId="48034B70">
            <w:pPr>
              <w:spacing w:after="0" w:line="240" w:lineRule="auto"/>
            </w:pPr>
            <w:r>
              <w:t>A</w:t>
            </w:r>
          </w:p>
        </w:tc>
        <w:tc>
          <w:tcPr>
            <w:tcW w:w="2880" w:type="dxa"/>
          </w:tcPr>
          <w:p w14:paraId="41E7DC61">
            <w:pPr>
              <w:spacing w:after="0" w:line="240" w:lineRule="auto"/>
            </w:pPr>
            <w:r>
              <w:t>三、线上课程经验话术</w:t>
            </w:r>
          </w:p>
        </w:tc>
      </w:tr>
      <w:tr w14:paraId="3A656F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FB755E8">
            <w:pPr>
              <w:spacing w:after="0" w:line="240" w:lineRule="auto"/>
            </w:pPr>
            <w:r>
              <w:t>16</w:t>
            </w:r>
          </w:p>
        </w:tc>
        <w:tc>
          <w:tcPr>
            <w:tcW w:w="2880" w:type="dxa"/>
          </w:tcPr>
          <w:p w14:paraId="6A9F7F29">
            <w:pPr>
              <w:spacing w:after="0" w:line="240" w:lineRule="auto"/>
            </w:pPr>
            <w:r>
              <w:t>B</w:t>
            </w:r>
          </w:p>
        </w:tc>
        <w:tc>
          <w:tcPr>
            <w:tcW w:w="2880" w:type="dxa"/>
          </w:tcPr>
          <w:p w14:paraId="3721183B">
            <w:pPr>
              <w:spacing w:after="0" w:line="240" w:lineRule="auto"/>
            </w:pPr>
            <w:r>
              <w:t>三、线上课程经验话术</w:t>
            </w:r>
          </w:p>
        </w:tc>
      </w:tr>
      <w:tr w14:paraId="799B2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33BF7B">
            <w:pPr>
              <w:spacing w:after="0" w:line="240" w:lineRule="auto"/>
            </w:pPr>
            <w:r>
              <w:t>17</w:t>
            </w:r>
          </w:p>
        </w:tc>
        <w:tc>
          <w:tcPr>
            <w:tcW w:w="2880" w:type="dxa"/>
          </w:tcPr>
          <w:p w14:paraId="2FE7B3DD">
            <w:pPr>
              <w:spacing w:after="0" w:line="240" w:lineRule="auto"/>
            </w:pPr>
            <w:r>
              <w:t>B</w:t>
            </w:r>
          </w:p>
        </w:tc>
        <w:tc>
          <w:tcPr>
            <w:tcW w:w="2880" w:type="dxa"/>
          </w:tcPr>
          <w:p w14:paraId="31FD8953">
            <w:pPr>
              <w:spacing w:after="0" w:line="240" w:lineRule="auto"/>
            </w:pPr>
            <w:r>
              <w:t>三、线上课程经验话术</w:t>
            </w:r>
          </w:p>
        </w:tc>
      </w:tr>
      <w:tr w14:paraId="338AC7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F9B666">
            <w:pPr>
              <w:spacing w:after="0" w:line="240" w:lineRule="auto"/>
            </w:pPr>
            <w:r>
              <w:t>18</w:t>
            </w:r>
          </w:p>
        </w:tc>
        <w:tc>
          <w:tcPr>
            <w:tcW w:w="2880" w:type="dxa"/>
          </w:tcPr>
          <w:p w14:paraId="4F14716E">
            <w:pPr>
              <w:spacing w:after="0" w:line="240" w:lineRule="auto"/>
            </w:pPr>
            <w:r>
              <w:t>B</w:t>
            </w:r>
          </w:p>
        </w:tc>
        <w:tc>
          <w:tcPr>
            <w:tcW w:w="2880" w:type="dxa"/>
          </w:tcPr>
          <w:p w14:paraId="02471E6A">
            <w:pPr>
              <w:spacing w:after="0" w:line="240" w:lineRule="auto"/>
            </w:pPr>
            <w:r>
              <w:t>三、线上课程经验话术</w:t>
            </w:r>
          </w:p>
        </w:tc>
      </w:tr>
      <w:tr w14:paraId="6AFC58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B78F4E7">
            <w:pPr>
              <w:spacing w:after="0" w:line="240" w:lineRule="auto"/>
            </w:pPr>
            <w:r>
              <w:t>19</w:t>
            </w:r>
          </w:p>
        </w:tc>
        <w:tc>
          <w:tcPr>
            <w:tcW w:w="2880" w:type="dxa"/>
          </w:tcPr>
          <w:p w14:paraId="61FFCE96">
            <w:pPr>
              <w:spacing w:after="0" w:line="240" w:lineRule="auto"/>
            </w:pPr>
            <w:r>
              <w:t>C</w:t>
            </w:r>
          </w:p>
        </w:tc>
        <w:tc>
          <w:tcPr>
            <w:tcW w:w="2880" w:type="dxa"/>
          </w:tcPr>
          <w:p w14:paraId="7FEAFBF7">
            <w:pPr>
              <w:spacing w:after="0" w:line="240" w:lineRule="auto"/>
            </w:pPr>
            <w:r>
              <w:t>三、线上课程经验话术</w:t>
            </w:r>
          </w:p>
        </w:tc>
      </w:tr>
      <w:tr w14:paraId="1D24B8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3590046">
            <w:pPr>
              <w:spacing w:after="0" w:line="240" w:lineRule="auto"/>
            </w:pPr>
            <w:r>
              <w:t>20</w:t>
            </w:r>
          </w:p>
        </w:tc>
        <w:tc>
          <w:tcPr>
            <w:tcW w:w="2880" w:type="dxa"/>
          </w:tcPr>
          <w:p w14:paraId="6FA13C21">
            <w:pPr>
              <w:spacing w:after="0" w:line="240" w:lineRule="auto"/>
            </w:pPr>
            <w:r>
              <w:t>B</w:t>
            </w:r>
          </w:p>
        </w:tc>
        <w:tc>
          <w:tcPr>
            <w:tcW w:w="2880" w:type="dxa"/>
          </w:tcPr>
          <w:p w14:paraId="34381BCE">
            <w:pPr>
              <w:spacing w:after="0" w:line="240" w:lineRule="auto"/>
            </w:pPr>
            <w:r>
              <w:t>三、线上课程经验话术</w:t>
            </w:r>
          </w:p>
        </w:tc>
      </w:tr>
      <w:tr w14:paraId="727240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79CE1E9">
            <w:pPr>
              <w:spacing w:after="0" w:line="240" w:lineRule="auto"/>
            </w:pPr>
            <w:r>
              <w:t>21</w:t>
            </w:r>
          </w:p>
        </w:tc>
        <w:tc>
          <w:tcPr>
            <w:tcW w:w="2880" w:type="dxa"/>
          </w:tcPr>
          <w:p w14:paraId="76E1C2A1">
            <w:pPr>
              <w:spacing w:after="0" w:line="240" w:lineRule="auto"/>
            </w:pPr>
            <w:r>
              <w:t>B</w:t>
            </w:r>
          </w:p>
        </w:tc>
        <w:tc>
          <w:tcPr>
            <w:tcW w:w="2880" w:type="dxa"/>
          </w:tcPr>
          <w:p w14:paraId="1C1E76EA">
            <w:pPr>
              <w:spacing w:after="0" w:line="240" w:lineRule="auto"/>
            </w:pPr>
            <w:r>
              <w:t>四、家长教育理念探询</w:t>
            </w:r>
          </w:p>
        </w:tc>
      </w:tr>
      <w:tr w14:paraId="65748F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3DE1055">
            <w:pPr>
              <w:spacing w:after="0" w:line="240" w:lineRule="auto"/>
            </w:pPr>
            <w:r>
              <w:t>22</w:t>
            </w:r>
          </w:p>
        </w:tc>
        <w:tc>
          <w:tcPr>
            <w:tcW w:w="2880" w:type="dxa"/>
          </w:tcPr>
          <w:p w14:paraId="4CBC55B4">
            <w:pPr>
              <w:spacing w:after="0" w:line="240" w:lineRule="auto"/>
            </w:pPr>
            <w:r>
              <w:t>D</w:t>
            </w:r>
          </w:p>
        </w:tc>
        <w:tc>
          <w:tcPr>
            <w:tcW w:w="2880" w:type="dxa"/>
          </w:tcPr>
          <w:p w14:paraId="498AA8DA">
            <w:pPr>
              <w:spacing w:after="0" w:line="240" w:lineRule="auto"/>
            </w:pPr>
            <w:r>
              <w:t>四、家长教育理念探询</w:t>
            </w:r>
          </w:p>
        </w:tc>
      </w:tr>
      <w:tr w14:paraId="7DB79E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3EC37D">
            <w:pPr>
              <w:spacing w:after="0" w:line="240" w:lineRule="auto"/>
            </w:pPr>
            <w:r>
              <w:t>23</w:t>
            </w:r>
          </w:p>
        </w:tc>
        <w:tc>
          <w:tcPr>
            <w:tcW w:w="2880" w:type="dxa"/>
          </w:tcPr>
          <w:p w14:paraId="33845635">
            <w:pPr>
              <w:spacing w:after="0" w:line="240" w:lineRule="auto"/>
            </w:pPr>
            <w:r>
              <w:t>A</w:t>
            </w:r>
          </w:p>
        </w:tc>
        <w:tc>
          <w:tcPr>
            <w:tcW w:w="2880" w:type="dxa"/>
          </w:tcPr>
          <w:p w14:paraId="5039BA01">
            <w:pPr>
              <w:spacing w:after="0" w:line="240" w:lineRule="auto"/>
            </w:pPr>
            <w:r>
              <w:t>四、家长教育理念探询</w:t>
            </w:r>
          </w:p>
        </w:tc>
      </w:tr>
      <w:tr w14:paraId="34E117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4427536">
            <w:pPr>
              <w:spacing w:after="0" w:line="240" w:lineRule="auto"/>
            </w:pPr>
            <w:r>
              <w:t>24</w:t>
            </w:r>
          </w:p>
        </w:tc>
        <w:tc>
          <w:tcPr>
            <w:tcW w:w="2880" w:type="dxa"/>
          </w:tcPr>
          <w:p w14:paraId="7EAE2C77">
            <w:pPr>
              <w:spacing w:after="0" w:line="240" w:lineRule="auto"/>
            </w:pPr>
            <w:r>
              <w:t>B</w:t>
            </w:r>
          </w:p>
        </w:tc>
        <w:tc>
          <w:tcPr>
            <w:tcW w:w="2880" w:type="dxa"/>
          </w:tcPr>
          <w:p w14:paraId="611F6943">
            <w:pPr>
              <w:spacing w:after="0" w:line="240" w:lineRule="auto"/>
            </w:pPr>
            <w:r>
              <w:t>四、家长教育理念探询</w:t>
            </w:r>
          </w:p>
        </w:tc>
      </w:tr>
      <w:tr w14:paraId="6B0BBF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F0D1800">
            <w:pPr>
              <w:spacing w:after="0" w:line="240" w:lineRule="auto"/>
            </w:pPr>
            <w:r>
              <w:t>25</w:t>
            </w:r>
          </w:p>
        </w:tc>
        <w:tc>
          <w:tcPr>
            <w:tcW w:w="2880" w:type="dxa"/>
          </w:tcPr>
          <w:p w14:paraId="337E637B">
            <w:pPr>
              <w:spacing w:after="0" w:line="240" w:lineRule="auto"/>
            </w:pPr>
            <w:r>
              <w:t>B</w:t>
            </w:r>
          </w:p>
        </w:tc>
        <w:tc>
          <w:tcPr>
            <w:tcW w:w="2880" w:type="dxa"/>
          </w:tcPr>
          <w:p w14:paraId="7653CDB6">
            <w:pPr>
              <w:spacing w:after="0" w:line="240" w:lineRule="auto"/>
            </w:pPr>
            <w:r>
              <w:t>四、家长教育理念探询</w:t>
            </w:r>
          </w:p>
        </w:tc>
      </w:tr>
      <w:tr w14:paraId="31D1DE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78B9ED2">
            <w:pPr>
              <w:spacing w:after="0" w:line="240" w:lineRule="auto"/>
            </w:pPr>
            <w:r>
              <w:t>26</w:t>
            </w:r>
          </w:p>
        </w:tc>
        <w:tc>
          <w:tcPr>
            <w:tcW w:w="2880" w:type="dxa"/>
          </w:tcPr>
          <w:p w14:paraId="4F21E418">
            <w:pPr>
              <w:spacing w:after="0" w:line="240" w:lineRule="auto"/>
            </w:pPr>
            <w:r>
              <w:t>B</w:t>
            </w:r>
          </w:p>
        </w:tc>
        <w:tc>
          <w:tcPr>
            <w:tcW w:w="2880" w:type="dxa"/>
          </w:tcPr>
          <w:p w14:paraId="472D9168">
            <w:pPr>
              <w:spacing w:after="0" w:line="240" w:lineRule="auto"/>
            </w:pPr>
            <w:r>
              <w:t>五、幼儿阶段需求回应</w:t>
            </w:r>
          </w:p>
        </w:tc>
      </w:tr>
      <w:tr w14:paraId="116B2D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39CA962">
            <w:pPr>
              <w:spacing w:after="0" w:line="240" w:lineRule="auto"/>
            </w:pPr>
            <w:r>
              <w:t>27</w:t>
            </w:r>
          </w:p>
        </w:tc>
        <w:tc>
          <w:tcPr>
            <w:tcW w:w="2880" w:type="dxa"/>
          </w:tcPr>
          <w:p w14:paraId="42A49C3A">
            <w:pPr>
              <w:spacing w:after="0" w:line="240" w:lineRule="auto"/>
            </w:pPr>
            <w:r>
              <w:t>B</w:t>
            </w:r>
          </w:p>
        </w:tc>
        <w:tc>
          <w:tcPr>
            <w:tcW w:w="2880" w:type="dxa"/>
          </w:tcPr>
          <w:p w14:paraId="6557FC16">
            <w:pPr>
              <w:spacing w:after="0" w:line="240" w:lineRule="auto"/>
            </w:pPr>
            <w:r>
              <w:t>五、幼儿阶段需求回应</w:t>
            </w:r>
          </w:p>
        </w:tc>
      </w:tr>
      <w:tr w14:paraId="66E4222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A8BFD69">
            <w:pPr>
              <w:spacing w:after="0" w:line="240" w:lineRule="auto"/>
            </w:pPr>
            <w:r>
              <w:t>28</w:t>
            </w:r>
          </w:p>
        </w:tc>
        <w:tc>
          <w:tcPr>
            <w:tcW w:w="2880" w:type="dxa"/>
          </w:tcPr>
          <w:p w14:paraId="3769C053">
            <w:pPr>
              <w:spacing w:after="0" w:line="240" w:lineRule="auto"/>
            </w:pPr>
            <w:r>
              <w:t>D</w:t>
            </w:r>
          </w:p>
        </w:tc>
        <w:tc>
          <w:tcPr>
            <w:tcW w:w="2880" w:type="dxa"/>
          </w:tcPr>
          <w:p w14:paraId="2C11A50D">
            <w:pPr>
              <w:spacing w:after="0" w:line="240" w:lineRule="auto"/>
            </w:pPr>
            <w:r>
              <w:t>五、幼儿阶段需求回应</w:t>
            </w:r>
          </w:p>
        </w:tc>
      </w:tr>
      <w:tr w14:paraId="37230D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83FC134">
            <w:pPr>
              <w:spacing w:after="0" w:line="240" w:lineRule="auto"/>
            </w:pPr>
            <w:r>
              <w:t>29</w:t>
            </w:r>
          </w:p>
        </w:tc>
        <w:tc>
          <w:tcPr>
            <w:tcW w:w="2880" w:type="dxa"/>
          </w:tcPr>
          <w:p w14:paraId="7D259511">
            <w:pPr>
              <w:spacing w:after="0" w:line="240" w:lineRule="auto"/>
            </w:pPr>
            <w:r>
              <w:t>B</w:t>
            </w:r>
          </w:p>
        </w:tc>
        <w:tc>
          <w:tcPr>
            <w:tcW w:w="2880" w:type="dxa"/>
          </w:tcPr>
          <w:p w14:paraId="6CD58563">
            <w:pPr>
              <w:spacing w:after="0" w:line="240" w:lineRule="auto"/>
            </w:pPr>
            <w:r>
              <w:t>六、国小阶段需求回应</w:t>
            </w:r>
          </w:p>
        </w:tc>
      </w:tr>
      <w:tr w14:paraId="0B3D91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09E11F6">
            <w:pPr>
              <w:spacing w:after="0" w:line="240" w:lineRule="auto"/>
            </w:pPr>
            <w:r>
              <w:t>30</w:t>
            </w:r>
          </w:p>
        </w:tc>
        <w:tc>
          <w:tcPr>
            <w:tcW w:w="2880" w:type="dxa"/>
          </w:tcPr>
          <w:p w14:paraId="2D5C4ECD">
            <w:pPr>
              <w:spacing w:after="0" w:line="240" w:lineRule="auto"/>
            </w:pPr>
            <w:r>
              <w:t>B</w:t>
            </w:r>
          </w:p>
        </w:tc>
        <w:tc>
          <w:tcPr>
            <w:tcW w:w="2880" w:type="dxa"/>
          </w:tcPr>
          <w:p w14:paraId="1169FD19">
            <w:pPr>
              <w:spacing w:after="0" w:line="240" w:lineRule="auto"/>
            </w:pPr>
            <w:r>
              <w:t>六、国小阶段需求回应</w:t>
            </w:r>
          </w:p>
        </w:tc>
      </w:tr>
      <w:tr w14:paraId="4EEC61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5EE93F1">
            <w:pPr>
              <w:spacing w:after="0" w:line="240" w:lineRule="auto"/>
            </w:pPr>
            <w:r>
              <w:t>31</w:t>
            </w:r>
          </w:p>
        </w:tc>
        <w:tc>
          <w:tcPr>
            <w:tcW w:w="2880" w:type="dxa"/>
          </w:tcPr>
          <w:p w14:paraId="250990B2">
            <w:pPr>
              <w:spacing w:after="0" w:line="240" w:lineRule="auto"/>
            </w:pPr>
            <w:r>
              <w:t>B</w:t>
            </w:r>
          </w:p>
        </w:tc>
        <w:tc>
          <w:tcPr>
            <w:tcW w:w="2880" w:type="dxa"/>
          </w:tcPr>
          <w:p w14:paraId="25998644">
            <w:pPr>
              <w:spacing w:after="0" w:line="240" w:lineRule="auto"/>
            </w:pPr>
            <w:r>
              <w:t>六、国小阶段需求回应</w:t>
            </w:r>
          </w:p>
        </w:tc>
      </w:tr>
      <w:tr w14:paraId="30281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89F73E3">
            <w:pPr>
              <w:spacing w:after="0" w:line="240" w:lineRule="auto"/>
            </w:pPr>
            <w:r>
              <w:t>32</w:t>
            </w:r>
          </w:p>
        </w:tc>
        <w:tc>
          <w:tcPr>
            <w:tcW w:w="2880" w:type="dxa"/>
          </w:tcPr>
          <w:p w14:paraId="04CBAE5E">
            <w:pPr>
              <w:spacing w:after="0" w:line="240" w:lineRule="auto"/>
            </w:pPr>
            <w:r>
              <w:t>B</w:t>
            </w:r>
          </w:p>
        </w:tc>
        <w:tc>
          <w:tcPr>
            <w:tcW w:w="2880" w:type="dxa"/>
          </w:tcPr>
          <w:p w14:paraId="017E94D4">
            <w:pPr>
              <w:spacing w:after="0" w:line="240" w:lineRule="auto"/>
            </w:pPr>
            <w:r>
              <w:t>六、国小阶段需求回应</w:t>
            </w:r>
          </w:p>
        </w:tc>
      </w:tr>
      <w:tr w14:paraId="1B26FF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D9CC34">
            <w:pPr>
              <w:spacing w:after="0" w:line="240" w:lineRule="auto"/>
            </w:pPr>
            <w:r>
              <w:t>33</w:t>
            </w:r>
          </w:p>
        </w:tc>
        <w:tc>
          <w:tcPr>
            <w:tcW w:w="2880" w:type="dxa"/>
          </w:tcPr>
          <w:p w14:paraId="76FC1F49">
            <w:pPr>
              <w:spacing w:after="0" w:line="240" w:lineRule="auto"/>
            </w:pPr>
            <w:r>
              <w:t>B</w:t>
            </w:r>
          </w:p>
        </w:tc>
        <w:tc>
          <w:tcPr>
            <w:tcW w:w="2880" w:type="dxa"/>
          </w:tcPr>
          <w:p w14:paraId="13A4CA32">
            <w:pPr>
              <w:spacing w:after="0" w:line="240" w:lineRule="auto"/>
            </w:pPr>
            <w:r>
              <w:t>六、国小阶段需求回应</w:t>
            </w:r>
          </w:p>
        </w:tc>
      </w:tr>
      <w:tr w14:paraId="1D8F1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A120BF5">
            <w:pPr>
              <w:spacing w:after="0" w:line="240" w:lineRule="auto"/>
            </w:pPr>
            <w:r>
              <w:t>34</w:t>
            </w:r>
          </w:p>
        </w:tc>
        <w:tc>
          <w:tcPr>
            <w:tcW w:w="2880" w:type="dxa"/>
          </w:tcPr>
          <w:p w14:paraId="04ED797A">
            <w:pPr>
              <w:spacing w:after="0" w:line="240" w:lineRule="auto"/>
            </w:pPr>
            <w:r>
              <w:t>B</w:t>
            </w:r>
          </w:p>
        </w:tc>
        <w:tc>
          <w:tcPr>
            <w:tcW w:w="2880" w:type="dxa"/>
          </w:tcPr>
          <w:p w14:paraId="60E857C7">
            <w:pPr>
              <w:spacing w:after="0" w:line="240" w:lineRule="auto"/>
            </w:pPr>
            <w:r>
              <w:t>六、国小阶段需求回应</w:t>
            </w:r>
          </w:p>
        </w:tc>
      </w:tr>
      <w:tr w14:paraId="7AB7D1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456CBE2">
            <w:pPr>
              <w:spacing w:after="0" w:line="240" w:lineRule="auto"/>
            </w:pPr>
            <w:r>
              <w:t>35</w:t>
            </w:r>
          </w:p>
        </w:tc>
        <w:tc>
          <w:tcPr>
            <w:tcW w:w="2880" w:type="dxa"/>
          </w:tcPr>
          <w:p w14:paraId="65262E18">
            <w:pPr>
              <w:spacing w:after="0" w:line="240" w:lineRule="auto"/>
            </w:pPr>
            <w:r>
              <w:t>B</w:t>
            </w:r>
          </w:p>
        </w:tc>
        <w:tc>
          <w:tcPr>
            <w:tcW w:w="2880" w:type="dxa"/>
          </w:tcPr>
          <w:p w14:paraId="5F82535B">
            <w:pPr>
              <w:spacing w:after="0" w:line="240" w:lineRule="auto"/>
            </w:pPr>
            <w:r>
              <w:t>七、决策人处理</w:t>
            </w:r>
          </w:p>
        </w:tc>
      </w:tr>
      <w:tr w14:paraId="4E324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9F0EE7C">
            <w:pPr>
              <w:spacing w:after="0" w:line="240" w:lineRule="auto"/>
            </w:pPr>
            <w:r>
              <w:t>36</w:t>
            </w:r>
          </w:p>
        </w:tc>
        <w:tc>
          <w:tcPr>
            <w:tcW w:w="2880" w:type="dxa"/>
          </w:tcPr>
          <w:p w14:paraId="75640447">
            <w:pPr>
              <w:spacing w:after="0" w:line="240" w:lineRule="auto"/>
            </w:pPr>
            <w:r>
              <w:t>B</w:t>
            </w:r>
          </w:p>
        </w:tc>
        <w:tc>
          <w:tcPr>
            <w:tcW w:w="2880" w:type="dxa"/>
          </w:tcPr>
          <w:p w14:paraId="15B7CB8C">
            <w:pPr>
              <w:spacing w:after="0" w:line="240" w:lineRule="auto"/>
            </w:pPr>
            <w:r>
              <w:t>七、决策人处理</w:t>
            </w:r>
          </w:p>
        </w:tc>
      </w:tr>
      <w:tr w14:paraId="6BCDB5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452EF913">
            <w:pPr>
              <w:spacing w:after="0" w:line="240" w:lineRule="auto"/>
            </w:pPr>
            <w:r>
              <w:t>37</w:t>
            </w:r>
          </w:p>
        </w:tc>
        <w:tc>
          <w:tcPr>
            <w:tcW w:w="2880" w:type="dxa"/>
          </w:tcPr>
          <w:p w14:paraId="03F33E98">
            <w:pPr>
              <w:spacing w:after="0" w:line="240" w:lineRule="auto"/>
            </w:pPr>
            <w:r>
              <w:t>B</w:t>
            </w:r>
          </w:p>
        </w:tc>
        <w:tc>
          <w:tcPr>
            <w:tcW w:w="2880" w:type="dxa"/>
          </w:tcPr>
          <w:p w14:paraId="629C4A8F">
            <w:pPr>
              <w:spacing w:after="0" w:line="240" w:lineRule="auto"/>
            </w:pPr>
            <w:r>
              <w:t>七、决策人处理</w:t>
            </w:r>
          </w:p>
        </w:tc>
      </w:tr>
      <w:tr w14:paraId="15F56A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D7E0CF">
            <w:pPr>
              <w:spacing w:after="0" w:line="240" w:lineRule="auto"/>
            </w:pPr>
            <w:r>
              <w:t>38</w:t>
            </w:r>
          </w:p>
        </w:tc>
        <w:tc>
          <w:tcPr>
            <w:tcW w:w="2880" w:type="dxa"/>
          </w:tcPr>
          <w:p w14:paraId="43CA3F18">
            <w:pPr>
              <w:spacing w:after="0" w:line="240" w:lineRule="auto"/>
            </w:pPr>
            <w:r>
              <w:t>B</w:t>
            </w:r>
          </w:p>
        </w:tc>
        <w:tc>
          <w:tcPr>
            <w:tcW w:w="2880" w:type="dxa"/>
          </w:tcPr>
          <w:p w14:paraId="265002E1">
            <w:pPr>
              <w:spacing w:after="0" w:line="240" w:lineRule="auto"/>
            </w:pPr>
            <w:r>
              <w:t>八、课程介绍+扩需求</w:t>
            </w:r>
          </w:p>
        </w:tc>
      </w:tr>
      <w:tr w14:paraId="7EFFBF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9515D70">
            <w:pPr>
              <w:spacing w:after="0" w:line="240" w:lineRule="auto"/>
            </w:pPr>
            <w:r>
              <w:t>39</w:t>
            </w:r>
          </w:p>
        </w:tc>
        <w:tc>
          <w:tcPr>
            <w:tcW w:w="2880" w:type="dxa"/>
          </w:tcPr>
          <w:p w14:paraId="4BC45D37">
            <w:pPr>
              <w:spacing w:after="0" w:line="240" w:lineRule="auto"/>
            </w:pPr>
            <w:r>
              <w:t>B</w:t>
            </w:r>
          </w:p>
        </w:tc>
        <w:tc>
          <w:tcPr>
            <w:tcW w:w="2880" w:type="dxa"/>
          </w:tcPr>
          <w:p w14:paraId="28BFDE8B">
            <w:pPr>
              <w:spacing w:after="0" w:line="240" w:lineRule="auto"/>
            </w:pPr>
            <w:r>
              <w:t>八、课程介绍+扩需求</w:t>
            </w:r>
          </w:p>
        </w:tc>
      </w:tr>
      <w:tr w14:paraId="58C095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DFA2E7D">
            <w:pPr>
              <w:spacing w:after="0" w:line="240" w:lineRule="auto"/>
            </w:pPr>
            <w:r>
              <w:t>40</w:t>
            </w:r>
          </w:p>
        </w:tc>
        <w:tc>
          <w:tcPr>
            <w:tcW w:w="2880" w:type="dxa"/>
          </w:tcPr>
          <w:p w14:paraId="66657DF6">
            <w:pPr>
              <w:spacing w:after="0" w:line="240" w:lineRule="auto"/>
            </w:pPr>
            <w:r>
              <w:t>B</w:t>
            </w:r>
          </w:p>
        </w:tc>
        <w:tc>
          <w:tcPr>
            <w:tcW w:w="2880" w:type="dxa"/>
          </w:tcPr>
          <w:p w14:paraId="456B358B">
            <w:pPr>
              <w:spacing w:after="0" w:line="240" w:lineRule="auto"/>
            </w:pPr>
            <w:r>
              <w:t>八、课程介绍+扩需求</w:t>
            </w:r>
          </w:p>
        </w:tc>
      </w:tr>
      <w:tr w14:paraId="14093D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6666E4E">
            <w:pPr>
              <w:spacing w:after="0" w:line="240" w:lineRule="auto"/>
            </w:pPr>
            <w:r>
              <w:t>41</w:t>
            </w:r>
          </w:p>
        </w:tc>
        <w:tc>
          <w:tcPr>
            <w:tcW w:w="2880" w:type="dxa"/>
          </w:tcPr>
          <w:p w14:paraId="7054DA6C">
            <w:pPr>
              <w:spacing w:after="0" w:line="240" w:lineRule="auto"/>
            </w:pPr>
            <w:r>
              <w:t>B</w:t>
            </w:r>
          </w:p>
        </w:tc>
        <w:tc>
          <w:tcPr>
            <w:tcW w:w="2880" w:type="dxa"/>
          </w:tcPr>
          <w:p w14:paraId="791C8894">
            <w:pPr>
              <w:spacing w:after="0" w:line="240" w:lineRule="auto"/>
            </w:pPr>
            <w:r>
              <w:t>八、课程介绍+扩需求</w:t>
            </w:r>
          </w:p>
        </w:tc>
      </w:tr>
      <w:tr w14:paraId="37A503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51406A">
            <w:pPr>
              <w:spacing w:after="0" w:line="240" w:lineRule="auto"/>
            </w:pPr>
            <w:r>
              <w:t>42</w:t>
            </w:r>
          </w:p>
        </w:tc>
        <w:tc>
          <w:tcPr>
            <w:tcW w:w="2880" w:type="dxa"/>
          </w:tcPr>
          <w:p w14:paraId="7D89A32A">
            <w:pPr>
              <w:spacing w:after="0" w:line="240" w:lineRule="auto"/>
            </w:pPr>
            <w:r>
              <w:t>B</w:t>
            </w:r>
          </w:p>
        </w:tc>
        <w:tc>
          <w:tcPr>
            <w:tcW w:w="2880" w:type="dxa"/>
          </w:tcPr>
          <w:p w14:paraId="21E73DAF">
            <w:pPr>
              <w:spacing w:after="0" w:line="240" w:lineRule="auto"/>
            </w:pPr>
            <w:r>
              <w:t>八、课程介绍+扩需求</w:t>
            </w:r>
          </w:p>
        </w:tc>
      </w:tr>
      <w:tr w14:paraId="7BFA76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DAB9B35">
            <w:pPr>
              <w:spacing w:after="0" w:line="240" w:lineRule="auto"/>
            </w:pPr>
            <w:r>
              <w:t>43</w:t>
            </w:r>
          </w:p>
        </w:tc>
        <w:tc>
          <w:tcPr>
            <w:tcW w:w="2880" w:type="dxa"/>
          </w:tcPr>
          <w:p w14:paraId="11273972">
            <w:pPr>
              <w:spacing w:after="0" w:line="240" w:lineRule="auto"/>
            </w:pPr>
            <w:r>
              <w:t>B</w:t>
            </w:r>
          </w:p>
        </w:tc>
        <w:tc>
          <w:tcPr>
            <w:tcW w:w="2880" w:type="dxa"/>
          </w:tcPr>
          <w:p w14:paraId="1BA39723">
            <w:pPr>
              <w:spacing w:after="0" w:line="240" w:lineRule="auto"/>
            </w:pPr>
            <w:r>
              <w:t>九、预防针话术</w:t>
            </w:r>
          </w:p>
        </w:tc>
      </w:tr>
      <w:tr w14:paraId="711567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7A69B4AC">
            <w:pPr>
              <w:spacing w:after="0" w:line="240" w:lineRule="auto"/>
            </w:pPr>
            <w:r>
              <w:t>44</w:t>
            </w:r>
          </w:p>
        </w:tc>
        <w:tc>
          <w:tcPr>
            <w:tcW w:w="2880" w:type="dxa"/>
          </w:tcPr>
          <w:p w14:paraId="6D4CC315">
            <w:pPr>
              <w:spacing w:after="0" w:line="240" w:lineRule="auto"/>
            </w:pPr>
            <w:r>
              <w:t>B</w:t>
            </w:r>
          </w:p>
        </w:tc>
        <w:tc>
          <w:tcPr>
            <w:tcW w:w="2880" w:type="dxa"/>
          </w:tcPr>
          <w:p w14:paraId="56A24EA9">
            <w:pPr>
              <w:spacing w:after="0" w:line="240" w:lineRule="auto"/>
            </w:pPr>
            <w:r>
              <w:t>九、预防针话术</w:t>
            </w:r>
          </w:p>
        </w:tc>
      </w:tr>
      <w:tr w14:paraId="7165BD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C23C090">
            <w:pPr>
              <w:spacing w:after="0" w:line="240" w:lineRule="auto"/>
            </w:pPr>
            <w:r>
              <w:t>45</w:t>
            </w:r>
          </w:p>
        </w:tc>
        <w:tc>
          <w:tcPr>
            <w:tcW w:w="2880" w:type="dxa"/>
          </w:tcPr>
          <w:p w14:paraId="32EDD110">
            <w:pPr>
              <w:spacing w:after="0" w:line="240" w:lineRule="auto"/>
            </w:pPr>
            <w:r>
              <w:t>B</w:t>
            </w:r>
          </w:p>
        </w:tc>
        <w:tc>
          <w:tcPr>
            <w:tcW w:w="2880" w:type="dxa"/>
          </w:tcPr>
          <w:p w14:paraId="3D1F5E88">
            <w:pPr>
              <w:spacing w:after="0" w:line="240" w:lineRule="auto"/>
            </w:pPr>
            <w:r>
              <w:t>九、预防针话术</w:t>
            </w:r>
          </w:p>
        </w:tc>
      </w:tr>
      <w:tr w14:paraId="782565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92BA395">
            <w:pPr>
              <w:spacing w:after="0" w:line="240" w:lineRule="auto"/>
            </w:pPr>
            <w:r>
              <w:t>46</w:t>
            </w:r>
          </w:p>
        </w:tc>
        <w:tc>
          <w:tcPr>
            <w:tcW w:w="2880" w:type="dxa"/>
          </w:tcPr>
          <w:p w14:paraId="004D868C">
            <w:pPr>
              <w:spacing w:after="0" w:line="240" w:lineRule="auto"/>
            </w:pPr>
            <w:r>
              <w:t>B</w:t>
            </w:r>
          </w:p>
        </w:tc>
        <w:tc>
          <w:tcPr>
            <w:tcW w:w="2880" w:type="dxa"/>
          </w:tcPr>
          <w:p w14:paraId="727E7C78">
            <w:pPr>
              <w:spacing w:after="0" w:line="240" w:lineRule="auto"/>
            </w:pPr>
            <w:r>
              <w:t>十、确认时间和设备</w:t>
            </w:r>
          </w:p>
        </w:tc>
      </w:tr>
      <w:tr w14:paraId="42A26E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36766B02">
            <w:pPr>
              <w:spacing w:after="0" w:line="240" w:lineRule="auto"/>
            </w:pPr>
            <w:r>
              <w:t>47</w:t>
            </w:r>
          </w:p>
        </w:tc>
        <w:tc>
          <w:tcPr>
            <w:tcW w:w="2880" w:type="dxa"/>
          </w:tcPr>
          <w:p w14:paraId="4DB6DC03">
            <w:pPr>
              <w:spacing w:after="0" w:line="240" w:lineRule="auto"/>
            </w:pPr>
            <w:r>
              <w:t>B</w:t>
            </w:r>
          </w:p>
        </w:tc>
        <w:tc>
          <w:tcPr>
            <w:tcW w:w="2880" w:type="dxa"/>
          </w:tcPr>
          <w:p w14:paraId="18926C54">
            <w:pPr>
              <w:spacing w:after="0" w:line="240" w:lineRule="auto"/>
            </w:pPr>
            <w:r>
              <w:t>十、确认时间和设备</w:t>
            </w:r>
          </w:p>
        </w:tc>
      </w:tr>
      <w:tr w14:paraId="1D4BE7C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6491870">
            <w:pPr>
              <w:spacing w:after="0" w:line="240" w:lineRule="auto"/>
            </w:pPr>
            <w:r>
              <w:t>48</w:t>
            </w:r>
          </w:p>
        </w:tc>
        <w:tc>
          <w:tcPr>
            <w:tcW w:w="2880" w:type="dxa"/>
          </w:tcPr>
          <w:p w14:paraId="4C3EC909">
            <w:pPr>
              <w:spacing w:after="0" w:line="240" w:lineRule="auto"/>
            </w:pPr>
            <w:r>
              <w:t>B</w:t>
            </w:r>
          </w:p>
        </w:tc>
        <w:tc>
          <w:tcPr>
            <w:tcW w:w="2880" w:type="dxa"/>
          </w:tcPr>
          <w:p w14:paraId="5DF6E83B">
            <w:pPr>
              <w:spacing w:after="0" w:line="240" w:lineRule="auto"/>
            </w:pPr>
            <w:r>
              <w:t>十、确认时间和设备</w:t>
            </w:r>
          </w:p>
        </w:tc>
      </w:tr>
      <w:tr w14:paraId="3C2084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7A7021E">
            <w:pPr>
              <w:spacing w:after="0" w:line="240" w:lineRule="auto"/>
            </w:pPr>
            <w:r>
              <w:t>49</w:t>
            </w:r>
          </w:p>
        </w:tc>
        <w:tc>
          <w:tcPr>
            <w:tcW w:w="2880" w:type="dxa"/>
          </w:tcPr>
          <w:p w14:paraId="4F3C7AD4">
            <w:pPr>
              <w:spacing w:after="0" w:line="240" w:lineRule="auto"/>
            </w:pPr>
            <w:r>
              <w:t>B</w:t>
            </w:r>
          </w:p>
        </w:tc>
        <w:tc>
          <w:tcPr>
            <w:tcW w:w="2880" w:type="dxa"/>
          </w:tcPr>
          <w:p w14:paraId="0946BF6B">
            <w:pPr>
              <w:spacing w:after="0" w:line="240" w:lineRule="auto"/>
            </w:pPr>
            <w:r>
              <w:t>十一、加LINE话术</w:t>
            </w:r>
          </w:p>
        </w:tc>
      </w:tr>
      <w:tr w14:paraId="682A9F2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689794C5">
            <w:pPr>
              <w:spacing w:after="0" w:line="240" w:lineRule="auto"/>
            </w:pPr>
            <w:r>
              <w:t>50</w:t>
            </w:r>
          </w:p>
        </w:tc>
        <w:tc>
          <w:tcPr>
            <w:tcW w:w="2880" w:type="dxa"/>
          </w:tcPr>
          <w:p w14:paraId="50069E14">
            <w:pPr>
              <w:spacing w:after="0" w:line="240" w:lineRule="auto"/>
            </w:pPr>
            <w:r>
              <w:t>B</w:t>
            </w:r>
          </w:p>
        </w:tc>
        <w:tc>
          <w:tcPr>
            <w:tcW w:w="2880" w:type="dxa"/>
          </w:tcPr>
          <w:p w14:paraId="16DF5ECC">
            <w:pPr>
              <w:spacing w:after="0" w:line="240" w:lineRule="auto"/>
            </w:pPr>
            <w:r>
              <w:t>十一、加LINE话术</w:t>
            </w:r>
          </w:p>
        </w:tc>
      </w:tr>
    </w:tbl>
    <w:p w14:paraId="7C0DD44D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3492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Microsoft JhengHei" w:hAnsi="Microsoft JhengHei" w:eastAsia="Microsoft JhengHei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23</Pages>
  <Words>12770</Words>
  <Characters>13159</Characters>
  <Lines>0</Lines>
  <Paragraphs>0</Paragraphs>
  <TotalTime>7</TotalTime>
  <ScaleCrop>false</ScaleCrop>
  <LinksUpToDate>false</LinksUpToDate>
  <CharactersWithSpaces>14354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墨尘</cp:lastModifiedBy>
  <dcterms:modified xsi:type="dcterms:W3CDTF">2026-06-09T06:27:04Z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eyJoZGlkIjoiNDRkNWZmYmMwNjQ5NGM1YWE2MTBkZjUwMzI1NTE2YzAiLCJ1c2VySWQiOiIyOTY1Nzk3NjcifQ==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ED579B9F49964D9FB76C07F16D74494A_12</vt:lpwstr>
  </property>
</Properties>
</file>